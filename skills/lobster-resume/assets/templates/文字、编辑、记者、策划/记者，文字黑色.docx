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3DB20A" w14:textId="3E28EBD1" w:rsidR="001D3FAB" w:rsidRPr="0048335F" w:rsidRDefault="001D3FAB" w:rsidP="001D3FAB">
      <w:pPr>
        <w:spacing w:before="100" w:beforeAutospacing="1" w:after="100" w:afterAutospacing="1" w:line="800" w:lineRule="exact"/>
        <w:jc w:val="center"/>
        <w:rPr>
          <w:rFonts w:ascii="微软雅黑" w:eastAsia="微软雅黑" w:hAnsi="微软雅黑" w:hint="eastAsia"/>
          <w:b/>
          <w:bCs/>
          <w:sz w:val="44"/>
          <w:szCs w:val="44"/>
        </w:rPr>
      </w:pPr>
      <w:r w:rsidRPr="0048335F">
        <w:rPr>
          <w:rFonts w:ascii="微软雅黑" w:eastAsia="微软雅黑" w:hAnsi="微软雅黑" w:hint="eastAsia"/>
          <w:b/>
          <w:bCs/>
          <w:sz w:val="44"/>
          <w:szCs w:val="44"/>
        </w:rPr>
        <w:t xml:space="preserve">个 人 简 历 </w:t>
      </w:r>
    </w:p>
    <w:tbl>
      <w:tblPr>
        <w:tblW w:w="9723" w:type="dxa"/>
        <w:jc w:val="center"/>
        <w:tblBorders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15"/>
        <w:gridCol w:w="1901"/>
        <w:gridCol w:w="7"/>
      </w:tblGrid>
      <w:tr w:rsidR="00F703C3" w:rsidRPr="0048335F" w14:paraId="38D6AE08" w14:textId="77777777" w:rsidTr="00382FBC">
        <w:trPr>
          <w:trHeight w:val="1086"/>
          <w:jc w:val="center"/>
        </w:trPr>
        <w:tc>
          <w:tcPr>
            <w:tcW w:w="7815" w:type="dxa"/>
          </w:tcPr>
          <w:p w14:paraId="3CE3F516" w14:textId="42C10F8B" w:rsidR="00F703C3" w:rsidRDefault="000D1498" w:rsidP="006C62FA">
            <w:pPr>
              <w:spacing w:line="460" w:lineRule="exact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胡小豆</w:t>
            </w:r>
            <w:r w:rsidR="00F703C3">
              <w:rPr>
                <w:rFonts w:ascii="微软雅黑" w:eastAsia="微软雅黑" w:hAnsi="微软雅黑" w:hint="eastAsia"/>
                <w:lang w:eastAsia="zh-CN"/>
              </w:rPr>
              <w:t xml:space="preserve"> </w:t>
            </w:r>
            <w:r w:rsidR="00F703C3" w:rsidRPr="00C46170">
              <w:rPr>
                <w:rFonts w:ascii="微软雅黑" w:eastAsia="微软雅黑" w:hAnsi="微软雅黑" w:hint="eastAsia"/>
                <w:lang w:eastAsia="zh-CN"/>
              </w:rPr>
              <w:t xml:space="preserve">· </w:t>
            </w:r>
            <w:r w:rsidR="00F703C3" w:rsidRPr="00207556">
              <w:rPr>
                <w:rFonts w:ascii="微软雅黑" w:eastAsia="微软雅黑" w:hAnsi="微软雅黑" w:hint="eastAsia"/>
                <w:lang w:eastAsia="zh-CN"/>
              </w:rPr>
              <w:t>女</w:t>
            </w:r>
            <w:r w:rsidR="00F703C3">
              <w:rPr>
                <w:rFonts w:ascii="微软雅黑" w:eastAsia="微软雅黑" w:hAnsi="微软雅黑" w:hint="eastAsia"/>
                <w:lang w:eastAsia="zh-CN"/>
              </w:rPr>
              <w:t xml:space="preserve"> </w:t>
            </w:r>
            <w:r w:rsidR="00F703C3" w:rsidRPr="00C46170">
              <w:rPr>
                <w:rFonts w:ascii="微软雅黑" w:eastAsia="微软雅黑" w:hAnsi="微软雅黑" w:hint="eastAsia"/>
                <w:lang w:eastAsia="zh-CN"/>
              </w:rPr>
              <w:t>·</w:t>
            </w:r>
            <w:r w:rsidR="00F703C3">
              <w:rPr>
                <w:rFonts w:ascii="微软雅黑" w:eastAsia="微软雅黑" w:hAnsi="微软雅黑" w:hint="eastAsia"/>
                <w:lang w:eastAsia="zh-CN"/>
              </w:rPr>
              <w:t xml:space="preserve"> </w:t>
            </w:r>
            <w:r w:rsidR="00F703C3" w:rsidRPr="00C46170">
              <w:rPr>
                <w:rFonts w:ascii="微软雅黑" w:eastAsia="微软雅黑" w:hAnsi="微软雅黑" w:hint="eastAsia"/>
                <w:lang w:eastAsia="zh-CN"/>
              </w:rPr>
              <w:t>籍贯</w:t>
            </w:r>
            <w:r w:rsidR="00F703C3" w:rsidRPr="00207556">
              <w:rPr>
                <w:rFonts w:ascii="微软雅黑" w:eastAsia="微软雅黑" w:hAnsi="微软雅黑" w:hint="eastAsia"/>
                <w:lang w:eastAsia="zh-CN"/>
              </w:rPr>
              <w:t>温州</w:t>
            </w:r>
            <w:r w:rsidR="00F703C3">
              <w:rPr>
                <w:rFonts w:ascii="微软雅黑" w:eastAsia="微软雅黑" w:hAnsi="微软雅黑" w:hint="eastAsia"/>
                <w:lang w:eastAsia="zh-CN"/>
              </w:rPr>
              <w:t xml:space="preserve"> </w:t>
            </w:r>
            <w:r w:rsidR="00F703C3" w:rsidRPr="00C46170">
              <w:rPr>
                <w:rFonts w:ascii="微软雅黑" w:eastAsia="微软雅黑" w:hAnsi="微软雅黑" w:hint="eastAsia"/>
                <w:lang w:eastAsia="zh-CN"/>
              </w:rPr>
              <w:t>·</w:t>
            </w:r>
            <w:r w:rsidR="00F703C3">
              <w:rPr>
                <w:rFonts w:ascii="微软雅黑" w:eastAsia="微软雅黑" w:hAnsi="微软雅黑" w:hint="eastAsia"/>
                <w:lang w:eastAsia="zh-CN"/>
              </w:rPr>
              <w:t xml:space="preserve"> </w:t>
            </w:r>
            <w:r w:rsidR="00122A9E">
              <w:rPr>
                <w:rFonts w:ascii="微软雅黑" w:eastAsia="微软雅黑" w:hAnsi="微软雅黑" w:hint="eastAsia"/>
                <w:lang w:eastAsia="zh-CN"/>
              </w:rPr>
              <w:t>20xx</w:t>
            </w:r>
            <w:r w:rsidR="00F703C3" w:rsidRPr="00C46170">
              <w:rPr>
                <w:rFonts w:ascii="微软雅黑" w:eastAsia="微软雅黑" w:hAnsi="微软雅黑" w:hint="eastAsia"/>
                <w:lang w:eastAsia="zh-CN"/>
              </w:rPr>
              <w:t>年生</w:t>
            </w:r>
            <w:r w:rsidR="00F703C3">
              <w:rPr>
                <w:rFonts w:ascii="微软雅黑" w:eastAsia="微软雅黑" w:hAnsi="微软雅黑" w:hint="eastAsia"/>
                <w:lang w:eastAsia="zh-CN"/>
              </w:rPr>
              <w:t xml:space="preserve">  </w:t>
            </w:r>
          </w:p>
          <w:p w14:paraId="103E2376" w14:textId="77777777" w:rsidR="00F703C3" w:rsidRPr="00B25A4B" w:rsidRDefault="00F703C3" w:rsidP="006C62FA">
            <w:pPr>
              <w:spacing w:line="460" w:lineRule="exact"/>
              <w:jc w:val="both"/>
              <w:rPr>
                <w:rFonts w:ascii="微软雅黑" w:eastAsia="微软雅黑" w:hAnsi="微软雅黑" w:hint="eastAsia"/>
                <w:lang w:eastAsia="zh-CN"/>
              </w:rPr>
            </w:pPr>
            <w:r w:rsidRPr="00207556">
              <w:rPr>
                <w:rFonts w:ascii="微软雅黑" w:eastAsia="微软雅黑" w:hAnsi="微软雅黑" w:hint="eastAsia"/>
                <w:lang w:eastAsia="zh-CN"/>
              </w:rPr>
              <w:t>本科应届</w:t>
            </w:r>
            <w:r>
              <w:rPr>
                <w:rFonts w:ascii="微软雅黑" w:eastAsia="微软雅黑" w:hAnsi="微软雅黑" w:hint="eastAsia"/>
                <w:lang w:eastAsia="zh-CN"/>
              </w:rPr>
              <w:t xml:space="preserve"> </w:t>
            </w:r>
            <w:r w:rsidRPr="00C46170">
              <w:rPr>
                <w:rFonts w:ascii="微软雅黑" w:eastAsia="微软雅黑" w:hAnsi="微软雅黑" w:hint="eastAsia"/>
                <w:lang w:eastAsia="zh-CN"/>
              </w:rPr>
              <w:t>·</w:t>
            </w:r>
            <w:r>
              <w:rPr>
                <w:rFonts w:ascii="微软雅黑" w:eastAsia="微软雅黑" w:hAnsi="微软雅黑" w:hint="eastAsia"/>
                <w:lang w:eastAsia="zh-CN"/>
              </w:rPr>
              <w:t xml:space="preserve"> </w:t>
            </w:r>
            <w:r w:rsidRPr="00207556">
              <w:rPr>
                <w:rFonts w:ascii="微软雅黑" w:eastAsia="微软雅黑" w:hAnsi="微软雅黑" w:hint="eastAsia"/>
                <w:lang w:eastAsia="zh-CN"/>
              </w:rPr>
              <w:t>浙江农林大学</w:t>
            </w:r>
            <w:r>
              <w:rPr>
                <w:rFonts w:ascii="微软雅黑" w:eastAsia="微软雅黑" w:hAnsi="微软雅黑" w:hint="eastAsia"/>
                <w:lang w:eastAsia="zh-CN"/>
              </w:rPr>
              <w:t xml:space="preserve"> </w:t>
            </w:r>
            <w:r w:rsidRPr="00C46170">
              <w:rPr>
                <w:rFonts w:ascii="微软雅黑" w:eastAsia="微软雅黑" w:hAnsi="微软雅黑" w:hint="eastAsia"/>
                <w:lang w:eastAsia="zh-CN"/>
              </w:rPr>
              <w:t>·</w:t>
            </w:r>
            <w:r>
              <w:rPr>
                <w:rFonts w:ascii="微软雅黑" w:eastAsia="微软雅黑" w:hAnsi="微软雅黑" w:hint="eastAsia"/>
                <w:lang w:eastAsia="zh-CN"/>
              </w:rPr>
              <w:t xml:space="preserve"> </w:t>
            </w:r>
            <w:r w:rsidRPr="00207556">
              <w:rPr>
                <w:rFonts w:ascii="微软雅黑" w:eastAsia="微软雅黑" w:hAnsi="微软雅黑" w:hint="eastAsia"/>
                <w:lang w:eastAsia="zh-CN"/>
              </w:rPr>
              <w:t>资源环境与城乡规划管理</w:t>
            </w:r>
            <w:r>
              <w:rPr>
                <w:rFonts w:ascii="微软雅黑" w:eastAsia="微软雅黑" w:hAnsi="微软雅黑" w:hint="eastAsia"/>
                <w:lang w:eastAsia="zh-CN"/>
              </w:rPr>
              <w:t>专业</w:t>
            </w:r>
          </w:p>
        </w:tc>
        <w:tc>
          <w:tcPr>
            <w:tcW w:w="1908" w:type="dxa"/>
            <w:gridSpan w:val="2"/>
            <w:vMerge w:val="restart"/>
          </w:tcPr>
          <w:p w14:paraId="3AE330DF" w14:textId="34CBAF56" w:rsidR="00F703C3" w:rsidRPr="00B25A4B" w:rsidRDefault="00144498" w:rsidP="002227CD">
            <w:pPr>
              <w:widowControl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eastAsia="等线" w:hint="eastAsia"/>
                <w:noProof/>
                <w:lang w:eastAsia="zh-CN"/>
              </w:rPr>
              <w:drawing>
                <wp:anchor distT="0" distB="0" distL="114300" distR="114300" simplePos="0" relativeHeight="251658240" behindDoc="0" locked="0" layoutInCell="1" allowOverlap="1" wp14:anchorId="05124A8B" wp14:editId="0C12AB06">
                  <wp:simplePos x="0" y="0"/>
                  <wp:positionH relativeFrom="column">
                    <wp:posOffset>-2495</wp:posOffset>
                  </wp:positionH>
                  <wp:positionV relativeFrom="page">
                    <wp:posOffset>139065</wp:posOffset>
                  </wp:positionV>
                  <wp:extent cx="1098550" cy="1467545"/>
                  <wp:effectExtent l="0" t="0" r="635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0" cy="1467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703C3" w:rsidRPr="0048335F" w14:paraId="32C69236" w14:textId="77777777" w:rsidTr="00382FBC">
        <w:trPr>
          <w:trHeight w:val="1545"/>
          <w:jc w:val="center"/>
        </w:trPr>
        <w:tc>
          <w:tcPr>
            <w:tcW w:w="7815" w:type="dxa"/>
          </w:tcPr>
          <w:p w14:paraId="1EDF4CA3" w14:textId="77777777" w:rsidR="00F703C3" w:rsidRDefault="00F703C3" w:rsidP="006C62FA">
            <w:pPr>
              <w:spacing w:line="460" w:lineRule="exact"/>
              <w:jc w:val="both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cs="Arial" w:hint="eastAsia"/>
                <w:b/>
                <w:lang w:eastAsia="zh-CN"/>
              </w:rPr>
              <w:t>ADD:</w:t>
            </w:r>
            <w:r w:rsidRPr="00207556">
              <w:rPr>
                <w:rFonts w:ascii="微软雅黑" w:eastAsia="微软雅黑" w:hAnsi="微软雅黑" w:hint="eastAsia"/>
                <w:lang w:eastAsia="zh-CN"/>
              </w:rPr>
              <w:t>浙江省温州市鹿城区棕榈湾2幢907</w:t>
            </w:r>
          </w:p>
          <w:p w14:paraId="778BD9FC" w14:textId="3FD06C28" w:rsidR="00F703C3" w:rsidRDefault="00F703C3" w:rsidP="006C62FA">
            <w:pPr>
              <w:spacing w:line="460" w:lineRule="exact"/>
              <w:jc w:val="both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lang w:eastAsia="zh-CN"/>
              </w:rPr>
              <w:t>TEL:</w:t>
            </w:r>
            <w:r w:rsidR="00144498">
              <w:rPr>
                <w:rFonts w:ascii="微软雅黑" w:eastAsia="微软雅黑" w:hAnsi="微软雅黑" w:hint="eastAsia"/>
                <w:lang w:eastAsia="zh-CN"/>
              </w:rPr>
              <w:t xml:space="preserve"> 130xxxxxxxxx</w:t>
            </w:r>
          </w:p>
          <w:p w14:paraId="4B369168" w14:textId="58E5071A" w:rsidR="00F703C3" w:rsidRPr="00207556" w:rsidRDefault="00F703C3" w:rsidP="002A242E">
            <w:pPr>
              <w:spacing w:line="460" w:lineRule="exact"/>
              <w:jc w:val="both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b/>
                <w:lang w:eastAsia="zh-CN"/>
              </w:rPr>
              <w:t>EMILE:</w:t>
            </w:r>
            <w:r w:rsidR="00AF6E93">
              <w:rPr>
                <w:rFonts w:ascii="微软雅黑" w:eastAsia="微软雅黑" w:hAnsi="微软雅黑" w:hint="eastAsia"/>
                <w:b/>
                <w:lang w:eastAsia="zh-CN"/>
              </w:rPr>
              <w:t xml:space="preserve"> </w:t>
            </w:r>
            <w:r w:rsidR="00144498" w:rsidRPr="00F44785">
              <w:rPr>
                <w:rFonts w:ascii="微软雅黑" w:eastAsia="微软雅黑" w:hAnsi="微软雅黑" w:hint="eastAsia"/>
                <w:lang w:eastAsia="zh-CN"/>
              </w:rPr>
              <w:t>xxx@xx.com</w:t>
            </w:r>
          </w:p>
        </w:tc>
        <w:tc>
          <w:tcPr>
            <w:tcW w:w="1908" w:type="dxa"/>
            <w:gridSpan w:val="2"/>
            <w:vMerge/>
          </w:tcPr>
          <w:p w14:paraId="07751C2D" w14:textId="77777777" w:rsidR="00F703C3" w:rsidRPr="002227CD" w:rsidRDefault="00F703C3" w:rsidP="002227CD">
            <w:pPr>
              <w:widowControl/>
              <w:rPr>
                <w:rFonts w:ascii="微软雅黑" w:eastAsia="微软雅黑" w:hAnsi="微软雅黑" w:hint="eastAsia"/>
                <w:lang w:eastAsia="zh-CN"/>
              </w:rPr>
            </w:pPr>
          </w:p>
        </w:tc>
      </w:tr>
      <w:tr w:rsidR="001D3FAB" w:rsidRPr="0048335F" w14:paraId="1CF320C5" w14:textId="77777777" w:rsidTr="00382FBC">
        <w:trPr>
          <w:gridAfter w:val="1"/>
          <w:wAfter w:w="7" w:type="dxa"/>
          <w:trHeight w:val="514"/>
          <w:jc w:val="center"/>
        </w:trPr>
        <w:tc>
          <w:tcPr>
            <w:tcW w:w="9716" w:type="dxa"/>
            <w:gridSpan w:val="2"/>
            <w:vAlign w:val="center"/>
          </w:tcPr>
          <w:p w14:paraId="06E3ED60" w14:textId="77777777" w:rsidR="00FF34EB" w:rsidRPr="00207556" w:rsidRDefault="00FF34EB" w:rsidP="00A13EEC">
            <w:pPr>
              <w:numPr>
                <w:ilvl w:val="0"/>
                <w:numId w:val="3"/>
              </w:numPr>
              <w:tabs>
                <w:tab w:val="left" w:pos="420"/>
              </w:tabs>
              <w:spacing w:line="440" w:lineRule="exact"/>
              <w:jc w:val="both"/>
              <w:rPr>
                <w:rFonts w:ascii="微软雅黑" w:eastAsia="微软雅黑" w:hAnsi="微软雅黑" w:hint="eastAsia"/>
              </w:rPr>
            </w:pPr>
            <w:r w:rsidRPr="00207556">
              <w:rPr>
                <w:rFonts w:ascii="微软雅黑" w:eastAsia="微软雅黑" w:hAnsi="微软雅黑" w:hint="eastAsia"/>
                <w:b/>
                <w:bCs/>
              </w:rPr>
              <w:t>证书情况</w:t>
            </w:r>
          </w:p>
          <w:p w14:paraId="7116217D" w14:textId="77777777" w:rsidR="00FF34EB" w:rsidRPr="00F44785" w:rsidRDefault="00326AB6" w:rsidP="00111AC5">
            <w:pPr>
              <w:spacing w:line="440" w:lineRule="exact"/>
              <w:ind w:firstLineChars="200" w:firstLine="420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 w:rsidRPr="00F44785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CET-6、浙江省计算机二级（C）、全国普通话二级乙</w:t>
            </w:r>
            <w:r w:rsidR="00111AC5" w:rsidRPr="00F44785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 w:rsidR="00FF34EB" w:rsidRPr="00F44785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机动车C1驾驶执照</w:t>
            </w:r>
          </w:p>
          <w:p w14:paraId="790F994A" w14:textId="77777777" w:rsidR="008B7245" w:rsidRPr="00207556" w:rsidRDefault="008B7245" w:rsidP="00A13EEC">
            <w:pPr>
              <w:numPr>
                <w:ilvl w:val="0"/>
                <w:numId w:val="3"/>
              </w:numPr>
              <w:tabs>
                <w:tab w:val="left" w:pos="420"/>
              </w:tabs>
              <w:spacing w:line="440" w:lineRule="exact"/>
              <w:jc w:val="both"/>
              <w:rPr>
                <w:rFonts w:ascii="微软雅黑" w:eastAsia="微软雅黑" w:hAnsi="微软雅黑" w:hint="eastAsia"/>
              </w:rPr>
            </w:pPr>
            <w:r w:rsidRPr="00207556">
              <w:rPr>
                <w:rFonts w:ascii="微软雅黑" w:eastAsia="微软雅黑" w:hAnsi="微软雅黑" w:hint="eastAsia"/>
                <w:b/>
                <w:bCs/>
                <w:lang w:eastAsia="zh-CN"/>
              </w:rPr>
              <w:t>特长</w:t>
            </w:r>
            <w:r w:rsidR="00DA4B24" w:rsidRPr="00207556">
              <w:rPr>
                <w:rFonts w:ascii="微软雅黑" w:eastAsia="微软雅黑" w:hAnsi="微软雅黑" w:hint="eastAsia"/>
                <w:b/>
                <w:bCs/>
                <w:lang w:eastAsia="zh-CN"/>
              </w:rPr>
              <w:t>爱好</w:t>
            </w:r>
          </w:p>
          <w:p w14:paraId="6678A6D7" w14:textId="77777777" w:rsidR="008B7245" w:rsidRPr="00F44785" w:rsidRDefault="00F63F7B" w:rsidP="00A13EEC">
            <w:pPr>
              <w:spacing w:line="440" w:lineRule="exact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 w:rsidRPr="00207556">
              <w:rPr>
                <w:rFonts w:ascii="微软雅黑" w:eastAsia="微软雅黑" w:hAnsi="微软雅黑" w:hint="eastAsia"/>
                <w:lang w:eastAsia="zh-CN"/>
              </w:rPr>
              <w:t xml:space="preserve">    </w:t>
            </w:r>
            <w:r w:rsidR="00DA2ACB" w:rsidRPr="00F44785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会使用CAD以及PS</w:t>
            </w:r>
            <w:r w:rsidR="00CE33B6" w:rsidRPr="00F44785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，</w:t>
            </w:r>
            <w:r w:rsidR="0001280F" w:rsidRPr="00F44785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喜欢阅读和慢跑</w:t>
            </w:r>
          </w:p>
          <w:p w14:paraId="3DA562CB" w14:textId="77777777" w:rsidR="00FF34EB" w:rsidRPr="00207556" w:rsidRDefault="00FF34EB" w:rsidP="00A13EEC">
            <w:pPr>
              <w:numPr>
                <w:ilvl w:val="0"/>
                <w:numId w:val="3"/>
              </w:numPr>
              <w:tabs>
                <w:tab w:val="left" w:pos="420"/>
              </w:tabs>
              <w:spacing w:line="440" w:lineRule="exact"/>
              <w:jc w:val="both"/>
              <w:rPr>
                <w:rFonts w:ascii="微软雅黑" w:eastAsia="微软雅黑" w:hAnsi="微软雅黑" w:hint="eastAsia"/>
                <w:b/>
                <w:bCs/>
              </w:rPr>
            </w:pPr>
            <w:r w:rsidRPr="00207556">
              <w:rPr>
                <w:rFonts w:ascii="微软雅黑" w:eastAsia="微软雅黑" w:hAnsi="微软雅黑" w:hint="eastAsia"/>
                <w:b/>
                <w:bCs/>
              </w:rPr>
              <w:t>求职意向</w:t>
            </w:r>
          </w:p>
          <w:p w14:paraId="0CCBD3AD" w14:textId="77777777" w:rsidR="00FF34EB" w:rsidRPr="00F44785" w:rsidRDefault="00FF34EB" w:rsidP="00A13EEC">
            <w:pPr>
              <w:spacing w:line="440" w:lineRule="exact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 w:rsidRPr="00207556">
              <w:rPr>
                <w:rFonts w:ascii="微软雅黑" w:eastAsia="微软雅黑" w:hAnsi="微软雅黑" w:hint="eastAsia"/>
                <w:lang w:eastAsia="zh-CN"/>
              </w:rPr>
              <w:t xml:space="preserve">   </w:t>
            </w:r>
            <w:r w:rsidR="00F63F7B" w:rsidRPr="00207556">
              <w:rPr>
                <w:rFonts w:ascii="微软雅黑" w:eastAsia="微软雅黑" w:hAnsi="微软雅黑" w:hint="eastAsia"/>
                <w:color w:val="000000"/>
                <w:lang w:eastAsia="zh-CN"/>
              </w:rPr>
              <w:t xml:space="preserve"> </w:t>
            </w:r>
            <w:r w:rsidRPr="00F44785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营销策划、广告文案、公关</w:t>
            </w:r>
            <w:r w:rsidR="00997ADB" w:rsidRPr="00F44785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等相关工作</w:t>
            </w:r>
          </w:p>
          <w:p w14:paraId="028443BB" w14:textId="77777777" w:rsidR="0043151D" w:rsidRPr="00207556" w:rsidRDefault="0048335F" w:rsidP="00A13EEC">
            <w:pPr>
              <w:numPr>
                <w:ilvl w:val="0"/>
                <w:numId w:val="1"/>
              </w:numPr>
              <w:tabs>
                <w:tab w:val="left" w:pos="420"/>
              </w:tabs>
              <w:spacing w:line="440" w:lineRule="exact"/>
              <w:jc w:val="both"/>
              <w:rPr>
                <w:rFonts w:ascii="微软雅黑" w:eastAsia="微软雅黑" w:hAnsi="微软雅黑" w:hint="eastAsia"/>
                <w:b/>
                <w:bCs/>
              </w:rPr>
            </w:pPr>
            <w:r w:rsidRPr="00207556">
              <w:rPr>
                <w:rFonts w:ascii="微软雅黑" w:eastAsia="微软雅黑" w:hAnsi="微软雅黑" w:hint="eastAsia"/>
                <w:b/>
                <w:bCs/>
                <w:lang w:eastAsia="zh-CN"/>
              </w:rPr>
              <w:t>实习</w:t>
            </w:r>
            <w:r w:rsidR="001D3FAB" w:rsidRPr="00207556">
              <w:rPr>
                <w:rFonts w:ascii="微软雅黑" w:eastAsia="微软雅黑" w:hAnsi="微软雅黑" w:hint="eastAsia"/>
                <w:b/>
                <w:bCs/>
              </w:rPr>
              <w:t>经历</w:t>
            </w:r>
          </w:p>
          <w:p w14:paraId="27271309" w14:textId="40CB47BE" w:rsidR="003B36C6" w:rsidRPr="002D4E2A" w:rsidRDefault="00122A9E" w:rsidP="00A13EEC">
            <w:pPr>
              <w:tabs>
                <w:tab w:val="left" w:pos="420"/>
              </w:tabs>
              <w:spacing w:line="440" w:lineRule="exact"/>
              <w:ind w:left="420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20xx</w:t>
            </w:r>
            <w:r w:rsidR="0043151D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.3-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20xx</w:t>
            </w:r>
            <w:r w:rsidR="0043151D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 xml:space="preserve">.6   </w:t>
            </w:r>
            <w:r w:rsidR="0048335F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温州电视台《温州零距离》栏目实习记者</w:t>
            </w:r>
          </w:p>
          <w:p w14:paraId="2111F94B" w14:textId="77777777" w:rsidR="0048335F" w:rsidRPr="002D4E2A" w:rsidRDefault="00452EEF" w:rsidP="00A13EEC">
            <w:pPr>
              <w:tabs>
                <w:tab w:val="left" w:pos="420"/>
              </w:tabs>
              <w:spacing w:line="440" w:lineRule="exact"/>
              <w:ind w:left="420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 xml:space="preserve">     </w:t>
            </w:r>
            <w:r w:rsidR="0048335F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参与电视新闻采编，</w:t>
            </w:r>
            <w:r w:rsidR="0043151D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工作内容包括：</w:t>
            </w:r>
            <w:r w:rsidR="00B31DD0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新闻现场学习记者采访、</w:t>
            </w:r>
            <w:r w:rsidR="0048335F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工作室</w:t>
            </w:r>
            <w:r w:rsidR="00132652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采编</w:t>
            </w:r>
            <w:r w:rsidR="0048335F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同期声、写新闻稿并由记者修改指导</w:t>
            </w:r>
            <w:r w:rsidR="0043151D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等。实习期间共完成</w:t>
            </w:r>
            <w:r w:rsidR="0048335F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三十余则新闻，</w:t>
            </w:r>
            <w:r w:rsidR="002068FC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在进一步</w:t>
            </w:r>
            <w:r w:rsidR="008D5F1C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接触</w:t>
            </w:r>
            <w:r w:rsidR="002068FC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社会民生的同时锻炼了笔杆子，更让我学会了耐心的沟通之道和理解的相处之道。</w:t>
            </w:r>
            <w:r w:rsidR="00C352A4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热衷</w:t>
            </w:r>
            <w:r w:rsidR="0048335F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这种认识世界，同时认识自己、不断调整完善的过程。</w:t>
            </w:r>
          </w:p>
          <w:p w14:paraId="4995857E" w14:textId="77777777" w:rsidR="001D3FAB" w:rsidRPr="00207556" w:rsidRDefault="001D3FAB" w:rsidP="00A13EEC">
            <w:pPr>
              <w:numPr>
                <w:ilvl w:val="0"/>
                <w:numId w:val="2"/>
              </w:numPr>
              <w:tabs>
                <w:tab w:val="left" w:pos="420"/>
              </w:tabs>
              <w:spacing w:line="440" w:lineRule="exact"/>
              <w:jc w:val="both"/>
              <w:rPr>
                <w:rFonts w:ascii="微软雅黑" w:eastAsia="微软雅黑" w:hAnsi="微软雅黑" w:hint="eastAsia"/>
                <w:b/>
                <w:bCs/>
              </w:rPr>
            </w:pPr>
            <w:r w:rsidRPr="00207556">
              <w:rPr>
                <w:rFonts w:ascii="微软雅黑" w:eastAsia="微软雅黑" w:hAnsi="微软雅黑" w:hint="eastAsia"/>
                <w:b/>
                <w:bCs/>
              </w:rPr>
              <w:t>在校学习情况</w:t>
            </w:r>
          </w:p>
          <w:p w14:paraId="082F050C" w14:textId="77777777" w:rsidR="001D3FAB" w:rsidRPr="00207556" w:rsidRDefault="001D3FAB" w:rsidP="00A13EEC">
            <w:pPr>
              <w:spacing w:line="440" w:lineRule="exact"/>
              <w:rPr>
                <w:rFonts w:ascii="微软雅黑" w:eastAsia="微软雅黑" w:hAnsi="微软雅黑" w:hint="eastAsia"/>
              </w:rPr>
            </w:pPr>
            <w:r w:rsidRPr="00207556">
              <w:rPr>
                <w:rFonts w:ascii="微软雅黑" w:eastAsia="微软雅黑" w:hAnsi="微软雅黑" w:hint="eastAsia"/>
              </w:rPr>
              <w:t>大学曾任职务：</w:t>
            </w:r>
          </w:p>
          <w:p w14:paraId="0EE161C6" w14:textId="681F30DC" w:rsidR="001D3FAB" w:rsidRPr="002D4E2A" w:rsidRDefault="003B36C6" w:rsidP="00A13EEC">
            <w:pPr>
              <w:spacing w:line="440" w:lineRule="exact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 w:rsidRPr="00207556">
              <w:rPr>
                <w:rFonts w:ascii="微软雅黑" w:eastAsia="微软雅黑" w:hAnsi="微软雅黑" w:hint="eastAsia"/>
                <w:lang w:eastAsia="zh-CN"/>
              </w:rPr>
              <w:t xml:space="preserve">  </w:t>
            </w: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 xml:space="preserve"> </w:t>
            </w:r>
            <w:r w:rsidR="00122A9E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20xx</w:t>
            </w:r>
            <w:r w:rsidR="001D3FAB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-</w:t>
            </w:r>
            <w:r w:rsidR="00122A9E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20xx</w:t>
            </w:r>
            <w:r w:rsidR="001D3FAB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 xml:space="preserve">年  </w:t>
            </w: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担任校团委宣传部副部长、学院素质拓展中心实践部部长</w:t>
            </w:r>
          </w:p>
          <w:p w14:paraId="7770962F" w14:textId="5E35E562" w:rsidR="001D3FAB" w:rsidRPr="002D4E2A" w:rsidRDefault="003B36C6" w:rsidP="00A13EEC">
            <w:pPr>
              <w:spacing w:line="440" w:lineRule="exact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 xml:space="preserve">   </w:t>
            </w:r>
            <w:r w:rsidR="00122A9E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20xx</w:t>
            </w: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-</w:t>
            </w:r>
            <w:r w:rsidR="00122A9E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20xx</w:t>
            </w:r>
            <w:r w:rsidR="001D3FAB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 xml:space="preserve">年  </w:t>
            </w: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浙江农林大学学生社团联合会副书记</w:t>
            </w:r>
          </w:p>
          <w:p w14:paraId="353E7E30" w14:textId="77777777" w:rsidR="001D3FAB" w:rsidRPr="00207556" w:rsidRDefault="001D3FAB" w:rsidP="00A13EEC">
            <w:pPr>
              <w:spacing w:line="440" w:lineRule="exact"/>
              <w:rPr>
                <w:rFonts w:ascii="微软雅黑" w:eastAsia="微软雅黑" w:hAnsi="微软雅黑" w:hint="eastAsia"/>
              </w:rPr>
            </w:pPr>
            <w:r w:rsidRPr="00207556">
              <w:rPr>
                <w:rFonts w:ascii="微软雅黑" w:eastAsia="微软雅黑" w:hAnsi="微软雅黑" w:hint="eastAsia"/>
              </w:rPr>
              <w:t>大学曾获荣誉：</w:t>
            </w:r>
          </w:p>
          <w:p w14:paraId="397BCDAE" w14:textId="2CA77B3E" w:rsidR="00056AB0" w:rsidRPr="002D4E2A" w:rsidRDefault="00056AB0" w:rsidP="00A13EEC">
            <w:pPr>
              <w:spacing w:line="440" w:lineRule="exact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 w:rsidRPr="00207556">
              <w:rPr>
                <w:rFonts w:ascii="微软雅黑" w:eastAsia="微软雅黑" w:hAnsi="微软雅黑" w:hint="eastAsia"/>
                <w:lang w:eastAsia="zh-CN"/>
              </w:rPr>
              <w:t xml:space="preserve">  </w:t>
            </w: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“托玛斯杯”</w:t>
            </w:r>
            <w:r w:rsidR="00122A9E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20xx</w:t>
            </w: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年浙江省大学生合唱节银奖</w:t>
            </w:r>
          </w:p>
          <w:p w14:paraId="5D8E68AC" w14:textId="77777777" w:rsidR="001D3FAB" w:rsidRPr="002D4E2A" w:rsidRDefault="00056AB0" w:rsidP="00A13EEC">
            <w:pPr>
              <w:spacing w:line="440" w:lineRule="exact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 xml:space="preserve">   </w:t>
            </w:r>
            <w:r w:rsidR="001D3FAB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浙江农林大学优秀毕业生</w:t>
            </w:r>
          </w:p>
          <w:p w14:paraId="3B526DDE" w14:textId="77777777" w:rsidR="001D3FAB" w:rsidRPr="002D4E2A" w:rsidRDefault="001D3FAB" w:rsidP="00A13EEC">
            <w:pPr>
              <w:spacing w:line="440" w:lineRule="exact"/>
              <w:ind w:firstLineChars="150" w:firstLine="315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校优秀学生</w:t>
            </w:r>
            <w:r w:rsidR="00056AB0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三</w:t>
            </w: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等奖学金、校</w:t>
            </w:r>
            <w:r w:rsidR="00056AB0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社会</w:t>
            </w: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活动先进个人</w:t>
            </w:r>
            <w:r w:rsidR="00056AB0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、校优秀学生干部、校优秀团干部</w:t>
            </w:r>
          </w:p>
          <w:p w14:paraId="644DC041" w14:textId="77777777" w:rsidR="00056AB0" w:rsidRPr="002D4E2A" w:rsidRDefault="00056AB0" w:rsidP="00A13EEC">
            <w:pPr>
              <w:spacing w:line="440" w:lineRule="exact"/>
              <w:ind w:firstLineChars="150" w:firstLine="315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浙江农林大学第五届舞蹈大赛总决赛优胜奖</w:t>
            </w:r>
          </w:p>
          <w:p w14:paraId="15D558F4" w14:textId="77777777" w:rsidR="001D3FAB" w:rsidRPr="00207556" w:rsidRDefault="001D3FAB" w:rsidP="00A13EEC">
            <w:pPr>
              <w:numPr>
                <w:ilvl w:val="0"/>
                <w:numId w:val="3"/>
              </w:numPr>
              <w:tabs>
                <w:tab w:val="left" w:pos="420"/>
              </w:tabs>
              <w:spacing w:line="440" w:lineRule="exact"/>
              <w:jc w:val="both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207556">
              <w:rPr>
                <w:rFonts w:ascii="微软雅黑" w:eastAsia="微软雅黑" w:hAnsi="微软雅黑" w:hint="eastAsia"/>
                <w:b/>
                <w:bCs/>
              </w:rPr>
              <w:t>自我评价</w:t>
            </w:r>
          </w:p>
          <w:p w14:paraId="34C24C3A" w14:textId="77777777" w:rsidR="001D3FAB" w:rsidRPr="002D4E2A" w:rsidRDefault="00812DD0" w:rsidP="003946E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exact"/>
              <w:ind w:firstLineChars="150" w:firstLine="315"/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</w:pPr>
            <w:r w:rsidRPr="002D4E2A">
              <w:rPr>
                <w:rFonts w:ascii="微软雅黑" w:eastAsia="微软雅黑" w:hAnsi="微软雅黑" w:cs="宋体"/>
                <w:kern w:val="0"/>
                <w:sz w:val="21"/>
                <w:szCs w:val="21"/>
                <w:lang w:eastAsia="zh-CN"/>
              </w:rPr>
              <w:t>工作</w:t>
            </w:r>
            <w:r w:rsidRPr="002D4E2A"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积极</w:t>
            </w:r>
            <w:r w:rsidRPr="002D4E2A">
              <w:rPr>
                <w:rFonts w:ascii="微软雅黑" w:eastAsia="微软雅黑" w:hAnsi="微软雅黑" w:cs="宋体"/>
                <w:kern w:val="0"/>
                <w:sz w:val="21"/>
                <w:szCs w:val="21"/>
                <w:lang w:eastAsia="zh-CN"/>
              </w:rPr>
              <w:t>主动，</w:t>
            </w:r>
            <w:r w:rsidRPr="002D4E2A"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认真负责。</w:t>
            </w:r>
            <w:r w:rsidRPr="002D4E2A">
              <w:rPr>
                <w:rFonts w:ascii="微软雅黑" w:eastAsia="微软雅黑" w:hAnsi="微软雅黑" w:cs="宋体"/>
                <w:kern w:val="0"/>
                <w:sz w:val="21"/>
                <w:szCs w:val="21"/>
                <w:lang w:eastAsia="zh-CN"/>
              </w:rPr>
              <w:t>独立思考不盲从</w:t>
            </w:r>
            <w:r w:rsidRPr="002D4E2A"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，遇到困境冷静化解。</w:t>
            </w:r>
            <w:r w:rsidRPr="002D4E2A">
              <w:rPr>
                <w:rFonts w:ascii="微软雅黑" w:eastAsia="微软雅黑" w:hAnsi="微软雅黑" w:cs="宋体"/>
                <w:kern w:val="0"/>
                <w:sz w:val="21"/>
                <w:szCs w:val="21"/>
                <w:lang w:eastAsia="zh-CN"/>
              </w:rPr>
              <w:t>完成短期目标时</w:t>
            </w:r>
            <w:r w:rsidRPr="002D4E2A"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具备一定</w:t>
            </w:r>
            <w:r w:rsidRPr="002D4E2A">
              <w:rPr>
                <w:rFonts w:ascii="微软雅黑" w:eastAsia="微软雅黑" w:hAnsi="微软雅黑" w:cs="宋体"/>
                <w:kern w:val="0"/>
                <w:sz w:val="21"/>
                <w:szCs w:val="21"/>
                <w:lang w:eastAsia="zh-CN"/>
              </w:rPr>
              <w:t>爆发力</w:t>
            </w:r>
            <w:r w:rsidRPr="002D4E2A"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。有一定的策划组织经验，具备良好的沟通协调能力和洞察力，对环境适应性强。善于调动气氛并能较好地独立开展工作，有一定的自我要求，努力追求创新。</w:t>
            </w:r>
            <w:r w:rsidRPr="002D4E2A">
              <w:rPr>
                <w:rFonts w:ascii="微软雅黑" w:eastAsia="微软雅黑" w:hAnsi="微软雅黑" w:cs="宋体"/>
                <w:kern w:val="0"/>
                <w:sz w:val="21"/>
                <w:szCs w:val="21"/>
                <w:lang w:eastAsia="zh-CN"/>
              </w:rPr>
              <w:t>乐在</w:t>
            </w:r>
            <w:r w:rsidRPr="002D4E2A"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自我更新，怀有饥饿的学习心态并敢于直面错误虚心改进。</w:t>
            </w:r>
            <w:r w:rsidR="001D3FAB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期待在新的工作舞台上踏实前进，</w:t>
            </w:r>
            <w:r w:rsidR="00D91044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在实现自身价值的同时为企业贡献绵薄之力</w:t>
            </w:r>
            <w:r w:rsidR="00E03FF0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。</w:t>
            </w:r>
          </w:p>
        </w:tc>
      </w:tr>
    </w:tbl>
    <w:p w14:paraId="363CD4EC" w14:textId="77777777" w:rsidR="00906405" w:rsidRPr="0048335F" w:rsidRDefault="00906405">
      <w:pPr>
        <w:rPr>
          <w:rFonts w:ascii="微软雅黑" w:eastAsia="微软雅黑" w:hAnsi="微软雅黑" w:hint="eastAsia"/>
          <w:sz w:val="22"/>
          <w:szCs w:val="22"/>
          <w:lang w:eastAsia="zh-CN"/>
        </w:rPr>
      </w:pPr>
    </w:p>
    <w:sectPr w:rsidR="00906405" w:rsidRPr="0048335F" w:rsidSect="00645013">
      <w:pgSz w:w="11906" w:h="16838"/>
      <w:pgMar w:top="510" w:right="964" w:bottom="567" w:left="96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F6E59" w14:textId="77777777" w:rsidR="00F5787D" w:rsidRDefault="00F5787D" w:rsidP="001D3FAB">
      <w:r>
        <w:separator/>
      </w:r>
    </w:p>
  </w:endnote>
  <w:endnote w:type="continuationSeparator" w:id="0">
    <w:p w14:paraId="025FE299" w14:textId="77777777" w:rsidR="00F5787D" w:rsidRDefault="00F5787D" w:rsidP="001D3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C20F6" w14:textId="77777777" w:rsidR="00F5787D" w:rsidRDefault="00F5787D" w:rsidP="001D3FAB">
      <w:r>
        <w:separator/>
      </w:r>
    </w:p>
  </w:footnote>
  <w:footnote w:type="continuationSeparator" w:id="0">
    <w:p w14:paraId="06354F72" w14:textId="77777777" w:rsidR="00F5787D" w:rsidRDefault="00F5787D" w:rsidP="001D3F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B"/>
    <w:multiLevelType w:val="singleLevel"/>
    <w:tmpl w:val="0000000B"/>
    <w:lvl w:ilvl="0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000000C"/>
    <w:multiLevelType w:val="singleLevel"/>
    <w:tmpl w:val="0000000C"/>
    <w:lvl w:ilvl="0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000000E"/>
    <w:multiLevelType w:val="singleLevel"/>
    <w:tmpl w:val="0000000E"/>
    <w:lvl w:ilvl="0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num w:numId="1" w16cid:durableId="1290090114">
    <w:abstractNumId w:val="1"/>
  </w:num>
  <w:num w:numId="2" w16cid:durableId="1252856282">
    <w:abstractNumId w:val="2"/>
  </w:num>
  <w:num w:numId="3" w16cid:durableId="2067413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280F"/>
    <w:rsid w:val="000164B5"/>
    <w:rsid w:val="00031F8A"/>
    <w:rsid w:val="00032B1F"/>
    <w:rsid w:val="0005150C"/>
    <w:rsid w:val="00056AB0"/>
    <w:rsid w:val="0009297D"/>
    <w:rsid w:val="000B0743"/>
    <w:rsid w:val="000D1498"/>
    <w:rsid w:val="000D3DAD"/>
    <w:rsid w:val="000D40D5"/>
    <w:rsid w:val="00111AC5"/>
    <w:rsid w:val="00112EDD"/>
    <w:rsid w:val="00116FBC"/>
    <w:rsid w:val="00122A9E"/>
    <w:rsid w:val="00132652"/>
    <w:rsid w:val="00144498"/>
    <w:rsid w:val="00167DE1"/>
    <w:rsid w:val="00172A27"/>
    <w:rsid w:val="00173A23"/>
    <w:rsid w:val="00180F8B"/>
    <w:rsid w:val="0019678A"/>
    <w:rsid w:val="001C5774"/>
    <w:rsid w:val="001D3E08"/>
    <w:rsid w:val="001D3FAB"/>
    <w:rsid w:val="001D42E7"/>
    <w:rsid w:val="001D49A6"/>
    <w:rsid w:val="001E0AA3"/>
    <w:rsid w:val="0020237E"/>
    <w:rsid w:val="002068FC"/>
    <w:rsid w:val="00207556"/>
    <w:rsid w:val="00211CC3"/>
    <w:rsid w:val="00216F27"/>
    <w:rsid w:val="002227CD"/>
    <w:rsid w:val="002303D0"/>
    <w:rsid w:val="00257DF7"/>
    <w:rsid w:val="002820AA"/>
    <w:rsid w:val="00283939"/>
    <w:rsid w:val="002878A6"/>
    <w:rsid w:val="002970F0"/>
    <w:rsid w:val="002A242E"/>
    <w:rsid w:val="002A314C"/>
    <w:rsid w:val="002B029D"/>
    <w:rsid w:val="002B5028"/>
    <w:rsid w:val="002B544C"/>
    <w:rsid w:val="002D4E2A"/>
    <w:rsid w:val="002E5F14"/>
    <w:rsid w:val="002F708F"/>
    <w:rsid w:val="00326AB6"/>
    <w:rsid w:val="00354C77"/>
    <w:rsid w:val="003571FE"/>
    <w:rsid w:val="00357E5D"/>
    <w:rsid w:val="00363350"/>
    <w:rsid w:val="00377C38"/>
    <w:rsid w:val="003822FC"/>
    <w:rsid w:val="00382FBC"/>
    <w:rsid w:val="003946E8"/>
    <w:rsid w:val="003B237D"/>
    <w:rsid w:val="003B36C6"/>
    <w:rsid w:val="003C3B02"/>
    <w:rsid w:val="003D0450"/>
    <w:rsid w:val="003D53C4"/>
    <w:rsid w:val="003F0F88"/>
    <w:rsid w:val="003F7BFE"/>
    <w:rsid w:val="00402ACF"/>
    <w:rsid w:val="00407F2F"/>
    <w:rsid w:val="0043151D"/>
    <w:rsid w:val="00431B61"/>
    <w:rsid w:val="004433EF"/>
    <w:rsid w:val="00447759"/>
    <w:rsid w:val="00450D59"/>
    <w:rsid w:val="00452EEF"/>
    <w:rsid w:val="0045385D"/>
    <w:rsid w:val="00460F8A"/>
    <w:rsid w:val="0048335F"/>
    <w:rsid w:val="00495DA0"/>
    <w:rsid w:val="004B153D"/>
    <w:rsid w:val="004B5A9C"/>
    <w:rsid w:val="004C2FE8"/>
    <w:rsid w:val="004E21E2"/>
    <w:rsid w:val="00512DF2"/>
    <w:rsid w:val="00526276"/>
    <w:rsid w:val="00540B5F"/>
    <w:rsid w:val="005432C9"/>
    <w:rsid w:val="00552666"/>
    <w:rsid w:val="00555B8C"/>
    <w:rsid w:val="00572861"/>
    <w:rsid w:val="005860E4"/>
    <w:rsid w:val="005A2EBA"/>
    <w:rsid w:val="005A4A9C"/>
    <w:rsid w:val="005B085F"/>
    <w:rsid w:val="005B17D1"/>
    <w:rsid w:val="005B3431"/>
    <w:rsid w:val="005B5F5E"/>
    <w:rsid w:val="005C3803"/>
    <w:rsid w:val="005E21A4"/>
    <w:rsid w:val="005F7E6A"/>
    <w:rsid w:val="0060522A"/>
    <w:rsid w:val="00615340"/>
    <w:rsid w:val="00624E4A"/>
    <w:rsid w:val="00641870"/>
    <w:rsid w:val="00645013"/>
    <w:rsid w:val="00657B30"/>
    <w:rsid w:val="00670B42"/>
    <w:rsid w:val="006944EB"/>
    <w:rsid w:val="0069607D"/>
    <w:rsid w:val="00697CA8"/>
    <w:rsid w:val="006A28B1"/>
    <w:rsid w:val="006C62FA"/>
    <w:rsid w:val="006D7A5E"/>
    <w:rsid w:val="006E4EE0"/>
    <w:rsid w:val="006F5697"/>
    <w:rsid w:val="0071361F"/>
    <w:rsid w:val="00724A6B"/>
    <w:rsid w:val="00725D03"/>
    <w:rsid w:val="00732B4A"/>
    <w:rsid w:val="007576BF"/>
    <w:rsid w:val="00792437"/>
    <w:rsid w:val="007924B6"/>
    <w:rsid w:val="007C0699"/>
    <w:rsid w:val="007D3F4C"/>
    <w:rsid w:val="007E7EC2"/>
    <w:rsid w:val="007F400D"/>
    <w:rsid w:val="007F5394"/>
    <w:rsid w:val="008051CE"/>
    <w:rsid w:val="00812DD0"/>
    <w:rsid w:val="00816F3D"/>
    <w:rsid w:val="00821456"/>
    <w:rsid w:val="00831EE1"/>
    <w:rsid w:val="00854056"/>
    <w:rsid w:val="008605FD"/>
    <w:rsid w:val="008619AC"/>
    <w:rsid w:val="00875EEE"/>
    <w:rsid w:val="00882DE0"/>
    <w:rsid w:val="00892BA6"/>
    <w:rsid w:val="008B073E"/>
    <w:rsid w:val="008B7245"/>
    <w:rsid w:val="008C31C0"/>
    <w:rsid w:val="008D5F1C"/>
    <w:rsid w:val="008E30C5"/>
    <w:rsid w:val="008F6E48"/>
    <w:rsid w:val="0090340E"/>
    <w:rsid w:val="009040EC"/>
    <w:rsid w:val="00906405"/>
    <w:rsid w:val="009066DB"/>
    <w:rsid w:val="00906DFA"/>
    <w:rsid w:val="00911648"/>
    <w:rsid w:val="00916CC8"/>
    <w:rsid w:val="00940A09"/>
    <w:rsid w:val="009448AB"/>
    <w:rsid w:val="009478E1"/>
    <w:rsid w:val="00960B3C"/>
    <w:rsid w:val="00967147"/>
    <w:rsid w:val="00967379"/>
    <w:rsid w:val="0097526C"/>
    <w:rsid w:val="0099759F"/>
    <w:rsid w:val="00997ADB"/>
    <w:rsid w:val="00A041F7"/>
    <w:rsid w:val="00A13EEC"/>
    <w:rsid w:val="00A21444"/>
    <w:rsid w:val="00A24698"/>
    <w:rsid w:val="00A25A42"/>
    <w:rsid w:val="00A347CE"/>
    <w:rsid w:val="00A36E7D"/>
    <w:rsid w:val="00A41F09"/>
    <w:rsid w:val="00A45175"/>
    <w:rsid w:val="00A453CC"/>
    <w:rsid w:val="00A55DAB"/>
    <w:rsid w:val="00A71834"/>
    <w:rsid w:val="00AC0144"/>
    <w:rsid w:val="00AC57A9"/>
    <w:rsid w:val="00AD2535"/>
    <w:rsid w:val="00AE14A2"/>
    <w:rsid w:val="00AE3D06"/>
    <w:rsid w:val="00AF6BF5"/>
    <w:rsid w:val="00AF6E93"/>
    <w:rsid w:val="00B211B8"/>
    <w:rsid w:val="00B25A4B"/>
    <w:rsid w:val="00B31DD0"/>
    <w:rsid w:val="00B331CC"/>
    <w:rsid w:val="00B35671"/>
    <w:rsid w:val="00B41AA5"/>
    <w:rsid w:val="00B45C46"/>
    <w:rsid w:val="00B562F4"/>
    <w:rsid w:val="00B71C6B"/>
    <w:rsid w:val="00B85083"/>
    <w:rsid w:val="00BB2D91"/>
    <w:rsid w:val="00BB3B66"/>
    <w:rsid w:val="00BD06B3"/>
    <w:rsid w:val="00BD4588"/>
    <w:rsid w:val="00BF5BA0"/>
    <w:rsid w:val="00C154AD"/>
    <w:rsid w:val="00C352A4"/>
    <w:rsid w:val="00C4478F"/>
    <w:rsid w:val="00C46170"/>
    <w:rsid w:val="00C5131C"/>
    <w:rsid w:val="00C54302"/>
    <w:rsid w:val="00C75605"/>
    <w:rsid w:val="00C75AC7"/>
    <w:rsid w:val="00C93AE7"/>
    <w:rsid w:val="00CA0D9C"/>
    <w:rsid w:val="00CC19DD"/>
    <w:rsid w:val="00CC492E"/>
    <w:rsid w:val="00CE33B6"/>
    <w:rsid w:val="00D33289"/>
    <w:rsid w:val="00D457CA"/>
    <w:rsid w:val="00D5031E"/>
    <w:rsid w:val="00D606B4"/>
    <w:rsid w:val="00D74F06"/>
    <w:rsid w:val="00D83C15"/>
    <w:rsid w:val="00D91044"/>
    <w:rsid w:val="00DA2ACB"/>
    <w:rsid w:val="00DA4B24"/>
    <w:rsid w:val="00DE5F3A"/>
    <w:rsid w:val="00DF7896"/>
    <w:rsid w:val="00E03FF0"/>
    <w:rsid w:val="00E1632D"/>
    <w:rsid w:val="00E25D23"/>
    <w:rsid w:val="00E352B0"/>
    <w:rsid w:val="00E44A95"/>
    <w:rsid w:val="00E558D4"/>
    <w:rsid w:val="00E609AE"/>
    <w:rsid w:val="00E673C1"/>
    <w:rsid w:val="00E751A9"/>
    <w:rsid w:val="00E775B7"/>
    <w:rsid w:val="00EA0F3B"/>
    <w:rsid w:val="00EC5617"/>
    <w:rsid w:val="00ED2354"/>
    <w:rsid w:val="00ED709B"/>
    <w:rsid w:val="00F02600"/>
    <w:rsid w:val="00F44785"/>
    <w:rsid w:val="00F5787D"/>
    <w:rsid w:val="00F63F7B"/>
    <w:rsid w:val="00F703C3"/>
    <w:rsid w:val="00F84DC9"/>
    <w:rsid w:val="00F86A74"/>
    <w:rsid w:val="00F9452D"/>
    <w:rsid w:val="00FB41F9"/>
    <w:rsid w:val="00FB682A"/>
    <w:rsid w:val="00FB6B0A"/>
    <w:rsid w:val="00FD20D7"/>
    <w:rsid w:val="00FD7A9B"/>
    <w:rsid w:val="00FE0196"/>
    <w:rsid w:val="00FE1AF2"/>
    <w:rsid w:val="00FF34EB"/>
    <w:rsid w:val="00FF6023"/>
    <w:rsid w:val="00FF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814AAC"/>
  <w15:chartTrackingRefBased/>
  <w15:docId w15:val="{260986EF-1399-4807-80AB-8FD8537F4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B7245"/>
    <w:pPr>
      <w:widowControl w:val="0"/>
    </w:pPr>
    <w:rPr>
      <w:rFonts w:ascii="Times New Roman" w:eastAsia="PMingLiU" w:hAnsi="Times New Roman"/>
      <w:kern w:val="2"/>
      <w:sz w:val="24"/>
      <w:szCs w:val="24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D3F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1D3FAB"/>
    <w:rPr>
      <w:rFonts w:ascii="Times New Roman" w:eastAsia="PMingLiU" w:hAnsi="Times New Roman"/>
      <w:kern w:val="2"/>
      <w:sz w:val="18"/>
      <w:szCs w:val="18"/>
      <w:lang w:eastAsia="zh-TW"/>
    </w:rPr>
  </w:style>
  <w:style w:type="paragraph" w:styleId="a5">
    <w:name w:val="footer"/>
    <w:basedOn w:val="a"/>
    <w:link w:val="a6"/>
    <w:rsid w:val="001D3FA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rsid w:val="001D3FAB"/>
    <w:rPr>
      <w:rFonts w:ascii="Times New Roman" w:eastAsia="PMingLiU" w:hAnsi="Times New Roman"/>
      <w:kern w:val="2"/>
      <w:sz w:val="18"/>
      <w:szCs w:val="1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663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Manager/>
  <Company>supervisor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</dc:title>
  <dc:subject/>
  <dc:creator>Administrator</dc:creator>
  <cp:keywords/>
  <dc:description/>
  <cp:lastModifiedBy>xt j.</cp:lastModifiedBy>
  <cp:revision>8</cp:revision>
  <cp:lastPrinted>2012-06-14T12:22:00Z</cp:lastPrinted>
  <dcterms:created xsi:type="dcterms:W3CDTF">2024-11-03T11:48:00Z</dcterms:created>
  <dcterms:modified xsi:type="dcterms:W3CDTF">2025-06-03T09:35:00Z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2052-8.1.0.2998</vt:lpwstr>
  </property>
</Properties>
</file>