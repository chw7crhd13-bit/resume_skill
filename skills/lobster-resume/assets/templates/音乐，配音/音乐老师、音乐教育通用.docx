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309E" w14:textId="3AC25E94" w:rsidR="00B0352B" w:rsidRDefault="003A6BD9" w:rsidP="00AF15EB">
      <w:pPr>
        <w:jc w:val="left"/>
        <w:rPr>
          <w:rFonts w:ascii="黑体" w:eastAsia="黑体" w:hAnsi="黑体" w:hint="eastAsia"/>
          <w:b/>
          <w:bCs/>
          <w:color w:val="B2B2B2"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胡小豆</w:t>
      </w:r>
      <w:r w:rsidR="00B1482C">
        <w:rPr>
          <w:rFonts w:ascii="黑体" w:eastAsia="黑体" w:hAnsi="黑体" w:hint="eastAsia"/>
          <w:b/>
          <w:bCs/>
          <w:color w:val="B2B2B2"/>
          <w:sz w:val="44"/>
          <w:szCs w:val="44"/>
        </w:rPr>
        <w:t xml:space="preserve">   </w:t>
      </w:r>
      <w:r w:rsidR="006D1DF9">
        <w:rPr>
          <w:rFonts w:ascii="黑体" w:eastAsia="黑体" w:hAnsi="黑体" w:hint="eastAsia"/>
          <w:b/>
          <w:bCs/>
          <w:color w:val="B2B2B2"/>
          <w:sz w:val="44"/>
          <w:szCs w:val="44"/>
        </w:rPr>
        <w:t xml:space="preserve"> </w:t>
      </w:r>
      <w:r w:rsidR="00B1482C">
        <w:rPr>
          <w:rFonts w:ascii="黑体" w:eastAsia="黑体" w:hAnsi="黑体" w:hint="eastAsia"/>
          <w:b/>
          <w:bCs/>
          <w:color w:val="B2B2B2"/>
          <w:sz w:val="44"/>
          <w:szCs w:val="44"/>
        </w:rPr>
        <w:t xml:space="preserve"> </w:t>
      </w:r>
      <w:r w:rsidR="00B1482C" w:rsidRPr="006D1DF9">
        <w:rPr>
          <w:rFonts w:ascii="宋体" w:hAnsi="宋体" w:hint="eastAsia"/>
          <w:b/>
          <w:bCs/>
        </w:rPr>
        <w:t>意 向</w:t>
      </w:r>
      <w:r w:rsidR="00B1482C" w:rsidRPr="006D1DF9">
        <w:rPr>
          <w:rFonts w:ascii="宋体" w:hAnsi="宋体" w:hint="eastAsia"/>
          <w:b/>
        </w:rPr>
        <w:t>：</w:t>
      </w:r>
    </w:p>
    <w:p w14:paraId="0B5FE1BD" w14:textId="18A1E152" w:rsidR="00B0352B" w:rsidRPr="00BE603C" w:rsidRDefault="00771DB5" w:rsidP="00355F9C">
      <w:pPr>
        <w:spacing w:line="307" w:lineRule="auto"/>
        <w:jc w:val="left"/>
        <w:rPr>
          <w:rFonts w:ascii="宋体" w:hAnsi="宋体" w:hint="eastAsia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7EB0813E" wp14:editId="03BF61D3">
            <wp:simplePos x="0" y="0"/>
            <wp:positionH relativeFrom="column">
              <wp:posOffset>5525135</wp:posOffset>
            </wp:positionH>
            <wp:positionV relativeFrom="page">
              <wp:posOffset>1092200</wp:posOffset>
            </wp:positionV>
            <wp:extent cx="927735" cy="1234440"/>
            <wp:effectExtent l="0" t="0" r="571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5647">
        <w:rPr>
          <w:rFonts w:ascii="黑体" w:eastAsia="黑体" w:hAnsi="黑体" w:hint="eastAsia"/>
          <w:noProof/>
        </w:rPr>
        <w:drawing>
          <wp:anchor distT="0" distB="0" distL="114300" distR="114300" simplePos="0" relativeHeight="251656192" behindDoc="1" locked="0" layoutInCell="1" allowOverlap="1" wp14:anchorId="17D4AFEB" wp14:editId="4E7F9EC5">
            <wp:simplePos x="0" y="0"/>
            <wp:positionH relativeFrom="column">
              <wp:posOffset>19050</wp:posOffset>
            </wp:positionH>
            <wp:positionV relativeFrom="paragraph">
              <wp:posOffset>140335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52B">
        <w:rPr>
          <w:rFonts w:ascii="宋体" w:hAnsi="宋体" w:hint="eastAsia"/>
          <w:b/>
          <w:bCs/>
        </w:rPr>
        <w:t>性别/身高</w:t>
      </w:r>
      <w:r w:rsidR="00B0352B">
        <w:rPr>
          <w:rFonts w:ascii="宋体" w:hAnsi="宋体" w:hint="eastAsia"/>
        </w:rPr>
        <w:t>：</w:t>
      </w:r>
      <w:r w:rsidR="00025F45">
        <w:rPr>
          <w:rFonts w:ascii="宋体" w:hAnsi="宋体" w:hint="eastAsia"/>
        </w:rPr>
        <w:t>女</w:t>
      </w:r>
      <w:r w:rsidR="00B0352B" w:rsidRPr="00387E65">
        <w:rPr>
          <w:rFonts w:ascii="宋体" w:hAnsi="宋体" w:hint="eastAsia"/>
        </w:rPr>
        <w:t>/</w:t>
      </w:r>
      <w:r w:rsidR="00B0352B" w:rsidRPr="005A4651">
        <w:rPr>
          <w:rFonts w:ascii="宋体" w:hAnsi="宋体" w:hint="eastAsia"/>
          <w:color w:val="FF0000"/>
        </w:rPr>
        <w:t>1</w:t>
      </w:r>
      <w:r w:rsidR="005A4651" w:rsidRPr="005A4651">
        <w:rPr>
          <w:rFonts w:ascii="宋体" w:hAnsi="宋体" w:hint="eastAsia"/>
          <w:color w:val="FF0000"/>
        </w:rPr>
        <w:t>6X</w:t>
      </w:r>
      <w:r w:rsidR="00B0352B" w:rsidRPr="005A4651">
        <w:rPr>
          <w:rFonts w:ascii="宋体" w:hAnsi="宋体" w:hint="eastAsia"/>
          <w:color w:val="FF0000"/>
        </w:rPr>
        <w:t>cm</w:t>
      </w:r>
      <w:r w:rsidR="00BE603C" w:rsidRPr="00387E65">
        <w:rPr>
          <w:rFonts w:ascii="宋体" w:hAnsi="宋体" w:hint="eastAsia"/>
          <w:b/>
          <w:bCs/>
        </w:rPr>
        <w:t xml:space="preserve">  </w:t>
      </w:r>
      <w:r w:rsidR="00BE603C">
        <w:rPr>
          <w:rFonts w:ascii="宋体" w:hAnsi="宋体" w:hint="eastAsia"/>
          <w:b/>
          <w:bCs/>
        </w:rPr>
        <w:t xml:space="preserve">                   </w:t>
      </w:r>
      <w:r w:rsidR="00B0352B">
        <w:rPr>
          <w:rFonts w:ascii="宋体" w:hAnsi="宋体" w:hint="eastAsia"/>
          <w:b/>
          <w:bCs/>
        </w:rPr>
        <w:t>出生日期</w:t>
      </w:r>
      <w:r w:rsidR="00B0352B">
        <w:rPr>
          <w:rFonts w:ascii="宋体" w:hAnsi="宋体" w:hint="eastAsia"/>
        </w:rPr>
        <w:t>：</w:t>
      </w:r>
      <w:r w:rsidR="00087788">
        <w:rPr>
          <w:rFonts w:ascii="宋体" w:hAnsi="宋体" w:hint="eastAsia"/>
        </w:rPr>
        <w:t>20xx</w:t>
      </w:r>
      <w:r w:rsidR="00B0352B">
        <w:rPr>
          <w:rFonts w:ascii="宋体" w:hAnsi="宋体" w:hint="eastAsia"/>
        </w:rPr>
        <w:t>年</w:t>
      </w:r>
      <w:r w:rsidR="00025F45">
        <w:rPr>
          <w:rFonts w:ascii="宋体" w:hAnsi="宋体" w:hint="eastAsia"/>
        </w:rPr>
        <w:t>10</w:t>
      </w:r>
      <w:r w:rsidR="00B0352B">
        <w:rPr>
          <w:rFonts w:ascii="宋体" w:hAnsi="宋体" w:hint="eastAsia"/>
        </w:rPr>
        <w:t>月</w:t>
      </w:r>
    </w:p>
    <w:p w14:paraId="7863B5F2" w14:textId="7C8A51F8" w:rsidR="00025F45" w:rsidRDefault="00025F45" w:rsidP="00025F45">
      <w:pPr>
        <w:spacing w:line="312" w:lineRule="auto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联系电话</w:t>
      </w:r>
      <w:r>
        <w:rPr>
          <w:rFonts w:ascii="宋体" w:hAnsi="宋体" w:hint="eastAsia"/>
        </w:rPr>
        <w:t>：</w:t>
      </w:r>
      <w:r w:rsidR="00D80FA9">
        <w:rPr>
          <w:rFonts w:ascii="宋体" w:hAnsi="宋体" w:hint="eastAsia"/>
        </w:rPr>
        <w:t xml:space="preserve">            </w:t>
      </w:r>
      <w:r w:rsidR="00FE0960">
        <w:rPr>
          <w:rFonts w:ascii="宋体" w:hAnsi="宋体" w:hint="eastAsia"/>
        </w:rPr>
        <w:t xml:space="preserve">              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b/>
          <w:bCs/>
        </w:rPr>
        <w:t>电子邮箱</w:t>
      </w:r>
      <w:r>
        <w:rPr>
          <w:rFonts w:ascii="宋体" w:hAnsi="宋体" w:hint="eastAsia"/>
        </w:rPr>
        <w:t>：</w:t>
      </w:r>
    </w:p>
    <w:p w14:paraId="2447FE26" w14:textId="77777777" w:rsidR="00025F45" w:rsidRPr="005A4651" w:rsidRDefault="00025F45" w:rsidP="005A4651">
      <w:pPr>
        <w:spacing w:line="312" w:lineRule="auto"/>
        <w:jc w:val="left"/>
        <w:rPr>
          <w:rFonts w:ascii="黑体" w:eastAsia="黑体" w:hAnsi="黑体" w:hint="eastAsia"/>
          <w:b/>
          <w:bCs/>
        </w:rPr>
      </w:pPr>
      <w:r>
        <w:rPr>
          <w:rFonts w:ascii="宋体" w:hAnsi="宋体" w:hint="eastAsia"/>
          <w:b/>
          <w:bCs/>
        </w:rPr>
        <w:t>学校专业</w:t>
      </w:r>
      <w:r>
        <w:rPr>
          <w:rFonts w:ascii="宋体" w:hAnsi="宋体" w:hint="eastAsia"/>
        </w:rPr>
        <w:t>：汕头职业技术学院 | 音乐表演专业</w:t>
      </w:r>
      <w:r w:rsidR="006E3E2A">
        <w:rPr>
          <w:rFonts w:ascii="宋体" w:hAnsi="宋体" w:hint="eastAsia"/>
        </w:rPr>
        <w:t xml:space="preserve"> | 本科</w:t>
      </w:r>
    </w:p>
    <w:p w14:paraId="78EDCDBF" w14:textId="673AD7C7" w:rsidR="005A4651" w:rsidRPr="00771DB5" w:rsidRDefault="005A4651" w:rsidP="005A4651">
      <w:pPr>
        <w:spacing w:line="312" w:lineRule="auto"/>
        <w:jc w:val="left"/>
        <w:rPr>
          <w:rFonts w:ascii="宋体" w:hAnsi="宋体" w:hint="eastAsia"/>
          <w:bCs/>
        </w:rPr>
      </w:pPr>
      <w:r>
        <w:rPr>
          <w:rFonts w:ascii="宋体" w:hAnsi="宋体" w:hint="eastAsia"/>
          <w:b/>
          <w:bCs/>
        </w:rPr>
        <w:t>能力特点：</w:t>
      </w:r>
      <w:r w:rsidR="00F66D0E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Cs/>
        </w:rPr>
        <w:t>主修声乐（民族声乐方向）、钢琴、舞蹈（民族舞）、</w:t>
      </w:r>
      <w:r w:rsidR="006E3E2A">
        <w:rPr>
          <w:rFonts w:ascii="宋体" w:hAnsi="宋体" w:hint="eastAsia"/>
          <w:bCs/>
        </w:rPr>
        <w:t>古筝；</w:t>
      </w:r>
    </w:p>
    <w:p w14:paraId="55FAFF56" w14:textId="77777777" w:rsidR="00821D5D" w:rsidRPr="00821D5D" w:rsidRDefault="005A4651" w:rsidP="00821D5D">
      <w:pPr>
        <w:spacing w:line="312" w:lineRule="auto"/>
        <w:ind w:firstLineChars="540" w:firstLine="1134"/>
        <w:jc w:val="left"/>
        <w:rPr>
          <w:rFonts w:ascii="宋体" w:hAnsi="宋体" w:hint="eastAsia"/>
          <w:bCs/>
        </w:rPr>
      </w:pPr>
      <w:r w:rsidRPr="005A4651">
        <w:rPr>
          <w:rFonts w:ascii="宋体" w:hAnsi="宋体" w:hint="eastAsia"/>
          <w:bCs/>
        </w:rPr>
        <w:t>擅长声乐教学</w:t>
      </w:r>
      <w:r>
        <w:rPr>
          <w:rFonts w:ascii="宋体" w:hAnsi="宋体" w:hint="eastAsia"/>
          <w:bCs/>
        </w:rPr>
        <w:t>、</w:t>
      </w:r>
      <w:r w:rsidRPr="005A4651">
        <w:rPr>
          <w:rFonts w:ascii="宋体" w:hAnsi="宋体" w:hint="eastAsia"/>
          <w:bCs/>
        </w:rPr>
        <w:t>合唱指挥</w:t>
      </w:r>
      <w:r>
        <w:rPr>
          <w:rFonts w:ascii="宋体" w:hAnsi="宋体" w:hint="eastAsia"/>
          <w:bCs/>
        </w:rPr>
        <w:t>、</w:t>
      </w:r>
      <w:r w:rsidRPr="005A4651">
        <w:rPr>
          <w:rFonts w:ascii="宋体" w:hAnsi="宋体" w:hint="eastAsia"/>
          <w:bCs/>
        </w:rPr>
        <w:t>排练舞蹈</w:t>
      </w:r>
      <w:r w:rsidR="006E3E2A">
        <w:rPr>
          <w:rFonts w:ascii="宋体" w:hAnsi="宋体" w:hint="eastAsia"/>
          <w:bCs/>
        </w:rPr>
        <w:t>等教育工作；</w:t>
      </w:r>
    </w:p>
    <w:p w14:paraId="19227643" w14:textId="2BF49F57" w:rsidR="00821D5D" w:rsidRPr="00DF3DC7" w:rsidRDefault="00CD5647" w:rsidP="00821D5D">
      <w:pPr>
        <w:spacing w:line="307" w:lineRule="auto"/>
        <w:rPr>
          <w:rStyle w:val="apple-style-span"/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556D8E1B" wp14:editId="21F0BFA3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D5D">
        <w:rPr>
          <w:rFonts w:ascii="黑体" w:eastAsia="黑体" w:hAnsi="幼圆" w:hint="eastAsia"/>
          <w:b/>
          <w:bCs/>
          <w:sz w:val="28"/>
          <w:szCs w:val="36"/>
        </w:rPr>
        <w:t>主要奖项</w:t>
      </w:r>
    </w:p>
    <w:p w14:paraId="5A1FB105" w14:textId="70B28235" w:rsidR="007E4A9F" w:rsidRPr="007E4A9F" w:rsidRDefault="00087788" w:rsidP="007E4A9F">
      <w:pPr>
        <w:numPr>
          <w:ilvl w:val="0"/>
          <w:numId w:val="17"/>
        </w:numPr>
        <w:spacing w:line="307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Cs/>
        </w:rPr>
        <w:t>20xx</w:t>
      </w:r>
      <w:r w:rsidR="007E4A9F" w:rsidRPr="00821D5D">
        <w:rPr>
          <w:rFonts w:ascii="宋体" w:hAnsi="宋体" w:hint="eastAsia"/>
          <w:bCs/>
        </w:rPr>
        <w:t>年</w:t>
      </w:r>
      <w:r w:rsidR="007E4A9F">
        <w:rPr>
          <w:rFonts w:ascii="宋体" w:hAnsi="宋体" w:hint="eastAsia"/>
          <w:bCs/>
        </w:rPr>
        <w:t xml:space="preserve">  </w:t>
      </w:r>
      <w:r w:rsidR="007E4A9F" w:rsidRPr="00821D5D">
        <w:rPr>
          <w:rFonts w:ascii="宋体" w:hAnsi="宋体" w:hint="eastAsia"/>
          <w:bCs/>
        </w:rPr>
        <w:t>参加</w:t>
      </w:r>
      <w:r w:rsidR="00D80FA9">
        <w:rPr>
          <w:rFonts w:ascii="宋体" w:hAnsi="宋体" w:hint="eastAsia"/>
          <w:bCs/>
        </w:rPr>
        <w:t>XXXX</w:t>
      </w:r>
      <w:r w:rsidR="007E4A9F" w:rsidRPr="00821D5D">
        <w:rPr>
          <w:rFonts w:ascii="宋体" w:hAnsi="宋体" w:hint="eastAsia"/>
          <w:bCs/>
        </w:rPr>
        <w:t>市十大青年歌手获得优秀奖</w:t>
      </w:r>
      <w:r w:rsidR="007E4A9F">
        <w:rPr>
          <w:rFonts w:ascii="宋体" w:hAnsi="宋体" w:hint="eastAsia"/>
          <w:bCs/>
        </w:rPr>
        <w:t>；</w:t>
      </w:r>
    </w:p>
    <w:p w14:paraId="0CD6EE00" w14:textId="77777777" w:rsidR="00D80FA9" w:rsidRDefault="00D80FA9" w:rsidP="007E4A9F">
      <w:pPr>
        <w:spacing w:line="307" w:lineRule="auto"/>
        <w:rPr>
          <w:rFonts w:ascii="宋体" w:hAnsi="宋体" w:hint="eastAsia"/>
          <w:bCs/>
        </w:rPr>
      </w:pPr>
    </w:p>
    <w:p w14:paraId="2C754008" w14:textId="5E92D398" w:rsidR="00B0352B" w:rsidRPr="007E4A9F" w:rsidRDefault="00CD5647" w:rsidP="007E4A9F">
      <w:pPr>
        <w:spacing w:line="307" w:lineRule="auto"/>
        <w:rPr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57216" behindDoc="1" locked="0" layoutInCell="1" allowOverlap="1" wp14:anchorId="66F18370" wp14:editId="10F9EA01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651" w:rsidRPr="007E4A9F">
        <w:rPr>
          <w:rFonts w:ascii="黑体" w:eastAsia="黑体" w:hAnsi="幼圆" w:hint="eastAsia"/>
          <w:b/>
          <w:bCs/>
          <w:sz w:val="28"/>
          <w:szCs w:val="36"/>
        </w:rPr>
        <w:t>个人自评</w:t>
      </w:r>
    </w:p>
    <w:p w14:paraId="29263811" w14:textId="77777777" w:rsidR="006B1502" w:rsidRPr="006B1502" w:rsidRDefault="00620B43" w:rsidP="00355F9C">
      <w:pPr>
        <w:numPr>
          <w:ilvl w:val="0"/>
          <w:numId w:val="11"/>
        </w:numPr>
        <w:spacing w:line="307" w:lineRule="auto"/>
        <w:jc w:val="left"/>
        <w:rPr>
          <w:rFonts w:ascii="宋体" w:hAnsi="宋体" w:hint="eastAsia"/>
          <w:szCs w:val="21"/>
        </w:rPr>
      </w:pPr>
      <w:r w:rsidRPr="000E0746">
        <w:rPr>
          <w:rFonts w:ascii="宋体" w:hAnsi="宋体" w:hint="eastAsia"/>
          <w:b/>
          <w:szCs w:val="21"/>
        </w:rPr>
        <w:t>音乐技能：</w:t>
      </w:r>
      <w:r w:rsidR="00F24B23">
        <w:rPr>
          <w:rFonts w:hint="eastAsia"/>
          <w:szCs w:val="21"/>
        </w:rPr>
        <w:t>多次参加</w:t>
      </w:r>
      <w:r w:rsidR="00601888">
        <w:rPr>
          <w:rFonts w:hint="eastAsia"/>
          <w:szCs w:val="21"/>
        </w:rPr>
        <w:t>文艺演出，在</w:t>
      </w:r>
      <w:r w:rsidR="00F66D0E">
        <w:rPr>
          <w:rFonts w:hint="eastAsia"/>
          <w:szCs w:val="21"/>
        </w:rPr>
        <w:t>声乐类</w:t>
      </w:r>
      <w:r w:rsidR="00601888">
        <w:rPr>
          <w:rFonts w:hint="eastAsia"/>
          <w:szCs w:val="21"/>
        </w:rPr>
        <w:t>比赛中获得多个</w:t>
      </w:r>
      <w:r w:rsidR="00F66D0E">
        <w:rPr>
          <w:rFonts w:hint="eastAsia"/>
          <w:szCs w:val="21"/>
        </w:rPr>
        <w:t>奖</w:t>
      </w:r>
      <w:r w:rsidR="00601888">
        <w:rPr>
          <w:rFonts w:hint="eastAsia"/>
          <w:szCs w:val="21"/>
        </w:rPr>
        <w:t>项</w:t>
      </w:r>
      <w:r w:rsidR="00F66D0E">
        <w:rPr>
          <w:rFonts w:hint="eastAsia"/>
          <w:szCs w:val="21"/>
        </w:rPr>
        <w:t>。</w:t>
      </w:r>
      <w:r w:rsidR="00601888">
        <w:rPr>
          <w:rFonts w:hint="eastAsia"/>
          <w:szCs w:val="21"/>
        </w:rPr>
        <w:t>声乐能力</w:t>
      </w:r>
      <w:r w:rsidR="00B5078F">
        <w:rPr>
          <w:rFonts w:hint="eastAsia"/>
          <w:szCs w:val="21"/>
        </w:rPr>
        <w:t>较</w:t>
      </w:r>
      <w:r w:rsidR="00601888">
        <w:rPr>
          <w:rFonts w:hint="eastAsia"/>
          <w:szCs w:val="21"/>
        </w:rPr>
        <w:t>佳，音准，节奏及乐感较好，对于民族唱法和通俗唱法有较强</w:t>
      </w:r>
      <w:r w:rsidR="00601888" w:rsidRPr="00601888">
        <w:rPr>
          <w:rFonts w:hint="eastAsia"/>
          <w:szCs w:val="21"/>
        </w:rPr>
        <w:t>能力。擅长钢琴演奏，视唱练耳课与理论一直在班级前列。</w:t>
      </w:r>
    </w:p>
    <w:p w14:paraId="3A41B0C1" w14:textId="77777777" w:rsidR="00CF1BBE" w:rsidRDefault="00620B43" w:rsidP="00355F9C">
      <w:pPr>
        <w:numPr>
          <w:ilvl w:val="0"/>
          <w:numId w:val="11"/>
        </w:numPr>
        <w:spacing w:line="307" w:lineRule="auto"/>
        <w:jc w:val="left"/>
        <w:rPr>
          <w:rFonts w:ascii="宋体" w:hAnsi="宋体" w:hint="eastAsia"/>
          <w:szCs w:val="21"/>
        </w:rPr>
      </w:pPr>
      <w:r w:rsidRPr="00A07674">
        <w:rPr>
          <w:rFonts w:ascii="宋体" w:hAnsi="宋体" w:hint="eastAsia"/>
          <w:b/>
          <w:szCs w:val="21"/>
        </w:rPr>
        <w:t>音乐教育：</w:t>
      </w:r>
      <w:r>
        <w:rPr>
          <w:rFonts w:ascii="宋体" w:hAnsi="宋体" w:hint="eastAsia"/>
          <w:szCs w:val="21"/>
        </w:rPr>
        <w:t>曾兼职音乐教学工作</w:t>
      </w:r>
      <w:r w:rsidRPr="00EF788C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具备较强的教学能力，</w:t>
      </w:r>
      <w:r w:rsidRPr="00EF788C">
        <w:rPr>
          <w:rFonts w:ascii="宋体" w:hAnsi="宋体" w:hint="eastAsia"/>
          <w:szCs w:val="21"/>
        </w:rPr>
        <w:t>普通</w:t>
      </w:r>
      <w:r>
        <w:rPr>
          <w:rFonts w:ascii="宋体" w:hAnsi="宋体" w:hint="eastAsia"/>
          <w:szCs w:val="21"/>
        </w:rPr>
        <w:t>话标准流畅，表达能力较强，</w:t>
      </w:r>
      <w:r w:rsidR="006B1502">
        <w:rPr>
          <w:rFonts w:ascii="宋体" w:hAnsi="宋体" w:hint="eastAsia"/>
          <w:szCs w:val="21"/>
        </w:rPr>
        <w:t>在教育实践中</w:t>
      </w:r>
      <w:r w:rsidRPr="00EF788C">
        <w:rPr>
          <w:rFonts w:ascii="宋体" w:hAnsi="宋体" w:hint="eastAsia"/>
          <w:szCs w:val="21"/>
        </w:rPr>
        <w:t>与同学友好相处，</w:t>
      </w:r>
      <w:r>
        <w:rPr>
          <w:rFonts w:ascii="宋体" w:hAnsi="宋体" w:hint="eastAsia"/>
          <w:szCs w:val="21"/>
        </w:rPr>
        <w:t>擅长青年速成、成人速成教学，对音乐教学理论</w:t>
      </w:r>
      <w:r w:rsidRPr="00EF788C">
        <w:rPr>
          <w:rFonts w:ascii="宋体" w:hAnsi="宋体" w:hint="eastAsia"/>
          <w:szCs w:val="21"/>
        </w:rPr>
        <w:t>理解</w:t>
      </w:r>
      <w:r>
        <w:rPr>
          <w:rFonts w:ascii="宋体" w:hAnsi="宋体" w:hint="eastAsia"/>
          <w:szCs w:val="21"/>
        </w:rPr>
        <w:t>力较强。</w:t>
      </w:r>
    </w:p>
    <w:p w14:paraId="0526A805" w14:textId="77777777" w:rsidR="00D80FA9" w:rsidRPr="00CF1BBE" w:rsidRDefault="00D80FA9" w:rsidP="00D80FA9">
      <w:pPr>
        <w:spacing w:line="307" w:lineRule="auto"/>
        <w:jc w:val="left"/>
        <w:rPr>
          <w:rFonts w:ascii="宋体" w:hAnsi="宋体" w:hint="eastAsia"/>
          <w:szCs w:val="21"/>
        </w:rPr>
      </w:pPr>
    </w:p>
    <w:p w14:paraId="37087B5E" w14:textId="5E631321" w:rsidR="00B0352B" w:rsidRPr="00DF3DC7" w:rsidRDefault="00CD5647" w:rsidP="00355F9C">
      <w:pPr>
        <w:spacing w:line="307" w:lineRule="auto"/>
        <w:rPr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5A4C5386" wp14:editId="62DD49BF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3DD0">
        <w:rPr>
          <w:rFonts w:ascii="黑体" w:eastAsia="黑体" w:hAnsi="幼圆" w:hint="eastAsia"/>
          <w:b/>
          <w:bCs/>
          <w:sz w:val="28"/>
          <w:szCs w:val="36"/>
        </w:rPr>
        <w:t>工作</w:t>
      </w:r>
      <w:r w:rsidR="00D26F45">
        <w:rPr>
          <w:rFonts w:ascii="黑体" w:eastAsia="黑体" w:hAnsi="幼圆" w:hint="eastAsia"/>
          <w:b/>
          <w:bCs/>
          <w:sz w:val="28"/>
          <w:szCs w:val="36"/>
        </w:rPr>
        <w:t>经历</w:t>
      </w:r>
    </w:p>
    <w:p w14:paraId="5B719DCA" w14:textId="1C3E3491" w:rsidR="00D73DD0" w:rsidRPr="00243D25" w:rsidRDefault="00087788" w:rsidP="00355F9C">
      <w:pPr>
        <w:numPr>
          <w:ilvl w:val="0"/>
          <w:numId w:val="2"/>
        </w:numPr>
        <w:spacing w:line="307" w:lineRule="auto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20xx</w:t>
      </w:r>
      <w:r w:rsidR="00150CB4" w:rsidRPr="00632979">
        <w:rPr>
          <w:rFonts w:ascii="宋体" w:hAnsi="宋体" w:hint="eastAsia"/>
          <w:b/>
          <w:szCs w:val="21"/>
        </w:rPr>
        <w:t>年</w:t>
      </w:r>
      <w:r w:rsidR="00632979" w:rsidRPr="00632979">
        <w:rPr>
          <w:rFonts w:ascii="宋体" w:hAnsi="宋体" w:hint="eastAsia"/>
          <w:b/>
          <w:szCs w:val="21"/>
        </w:rPr>
        <w:t xml:space="preserve"> </w:t>
      </w:r>
      <w:r w:rsidR="00150CB4" w:rsidRPr="00632979">
        <w:rPr>
          <w:rFonts w:ascii="宋体" w:hAnsi="宋体" w:hint="eastAsia"/>
          <w:b/>
          <w:szCs w:val="21"/>
        </w:rPr>
        <w:t xml:space="preserve">— </w:t>
      </w:r>
      <w:r>
        <w:rPr>
          <w:rFonts w:ascii="宋体" w:hAnsi="宋体" w:hint="eastAsia"/>
          <w:b/>
          <w:szCs w:val="21"/>
        </w:rPr>
        <w:t>20xx</w:t>
      </w:r>
      <w:r w:rsidR="00150CB4" w:rsidRPr="00632979">
        <w:rPr>
          <w:rFonts w:ascii="宋体" w:hAnsi="宋体" w:hint="eastAsia"/>
          <w:b/>
          <w:szCs w:val="21"/>
        </w:rPr>
        <w:t xml:space="preserve">年 </w:t>
      </w:r>
      <w:r w:rsidR="00150CB4" w:rsidRPr="00243D25">
        <w:rPr>
          <w:rFonts w:ascii="宋体" w:hAnsi="宋体" w:hint="eastAsia"/>
          <w:b/>
          <w:szCs w:val="21"/>
        </w:rPr>
        <w:t xml:space="preserve">     </w:t>
      </w:r>
      <w:r w:rsidR="00632979">
        <w:rPr>
          <w:rFonts w:ascii="宋体" w:hAnsi="宋体" w:hint="eastAsia"/>
          <w:b/>
          <w:szCs w:val="21"/>
        </w:rPr>
        <w:t xml:space="preserve">    </w:t>
      </w:r>
      <w:r w:rsidR="00150CB4" w:rsidRPr="00243D25">
        <w:rPr>
          <w:rFonts w:ascii="宋体" w:hAnsi="宋体" w:hint="eastAsia"/>
          <w:b/>
          <w:szCs w:val="21"/>
        </w:rPr>
        <w:t xml:space="preserve">   </w:t>
      </w:r>
      <w:r w:rsidR="00FD1FB2" w:rsidRPr="00AE6250">
        <w:rPr>
          <w:rFonts w:ascii="宋体" w:hAnsi="宋体" w:hint="eastAsia"/>
          <w:b/>
          <w:color w:val="FF0000"/>
          <w:szCs w:val="21"/>
        </w:rPr>
        <w:t>XXXX</w:t>
      </w:r>
      <w:r w:rsidR="00D73DD0" w:rsidRPr="00243D25">
        <w:rPr>
          <w:rFonts w:ascii="宋体" w:hAnsi="宋体" w:hint="eastAsia"/>
          <w:b/>
          <w:szCs w:val="21"/>
        </w:rPr>
        <w:t xml:space="preserve"> | </w:t>
      </w:r>
      <w:r w:rsidR="00FD1FB2" w:rsidRPr="00FD1FB2">
        <w:rPr>
          <w:rFonts w:ascii="宋体" w:hAnsi="宋体" w:hint="eastAsia"/>
          <w:b/>
          <w:szCs w:val="21"/>
        </w:rPr>
        <w:t>声乐教师</w:t>
      </w:r>
    </w:p>
    <w:p w14:paraId="30BF23A7" w14:textId="77777777" w:rsidR="00D80FA9" w:rsidRDefault="001845D2" w:rsidP="00355F9C">
      <w:pPr>
        <w:spacing w:line="307" w:lineRule="auto"/>
        <w:ind w:left="420"/>
        <w:jc w:val="left"/>
        <w:rPr>
          <w:rFonts w:ascii="宋体" w:hAnsi="宋体" w:hint="eastAsia"/>
          <w:szCs w:val="21"/>
        </w:rPr>
      </w:pPr>
      <w:r w:rsidRPr="00F27FD7">
        <w:rPr>
          <w:rFonts w:ascii="宋体" w:hAnsi="宋体" w:hint="eastAsia"/>
          <w:b/>
          <w:szCs w:val="21"/>
        </w:rPr>
        <w:t>教学经历：</w:t>
      </w:r>
      <w:r w:rsidRPr="00F27FD7">
        <w:rPr>
          <w:rFonts w:ascii="宋体" w:hAnsi="宋体" w:hint="eastAsia"/>
          <w:szCs w:val="21"/>
        </w:rPr>
        <w:t>利用业余时间，担任专业机构</w:t>
      </w:r>
      <w:r w:rsidR="00EB38F8">
        <w:rPr>
          <w:rFonts w:ascii="宋体" w:hAnsi="宋体" w:hint="eastAsia"/>
          <w:szCs w:val="21"/>
        </w:rPr>
        <w:t>的声乐</w:t>
      </w:r>
      <w:r w:rsidRPr="00F27FD7">
        <w:rPr>
          <w:rFonts w:ascii="宋体" w:hAnsi="宋体" w:hint="eastAsia"/>
          <w:szCs w:val="21"/>
        </w:rPr>
        <w:t>老师。重点教授</w:t>
      </w:r>
      <w:r w:rsidR="00EB38F8">
        <w:rPr>
          <w:rFonts w:ascii="宋体" w:hAnsi="宋体" w:hint="eastAsia"/>
          <w:szCs w:val="21"/>
        </w:rPr>
        <w:t>声乐、</w:t>
      </w:r>
      <w:r w:rsidRPr="00F27FD7">
        <w:rPr>
          <w:rFonts w:ascii="宋体" w:hAnsi="宋体" w:hint="eastAsia"/>
          <w:szCs w:val="21"/>
        </w:rPr>
        <w:t>视唱练耳、乐理等音乐相关课程。</w:t>
      </w:r>
      <w:r w:rsidR="008A3B23">
        <w:rPr>
          <w:rFonts w:ascii="宋体" w:hAnsi="宋体" w:hint="eastAsia"/>
          <w:szCs w:val="21"/>
        </w:rPr>
        <w:t>期间</w:t>
      </w:r>
      <w:r w:rsidRPr="00F27FD7">
        <w:rPr>
          <w:rFonts w:ascii="宋体" w:hAnsi="宋体" w:hint="eastAsia"/>
          <w:szCs w:val="21"/>
        </w:rPr>
        <w:t>积极备课</w:t>
      </w:r>
      <w:r w:rsidR="008A3B23">
        <w:rPr>
          <w:rFonts w:ascii="宋体" w:hAnsi="宋体" w:hint="eastAsia"/>
          <w:szCs w:val="21"/>
        </w:rPr>
        <w:t>、认真准备教案</w:t>
      </w:r>
      <w:r w:rsidRPr="00F27FD7">
        <w:rPr>
          <w:rFonts w:ascii="宋体" w:hAnsi="宋体" w:hint="eastAsia"/>
          <w:szCs w:val="21"/>
        </w:rPr>
        <w:t>，特别是对声乐的教学，不断从学生及其他老师的反馈中去提升，能够独立完成系</w:t>
      </w:r>
      <w:r w:rsidR="008A3B23">
        <w:rPr>
          <w:rFonts w:ascii="宋体" w:hAnsi="宋体" w:hint="eastAsia"/>
          <w:szCs w:val="21"/>
        </w:rPr>
        <w:t>统的</w:t>
      </w:r>
      <w:r>
        <w:rPr>
          <w:rFonts w:ascii="宋体" w:hAnsi="宋体" w:hint="eastAsia"/>
          <w:szCs w:val="21"/>
        </w:rPr>
        <w:t>乐理培训、视唱练耳培训</w:t>
      </w:r>
      <w:r w:rsidR="00EB38F8">
        <w:rPr>
          <w:rFonts w:ascii="宋体" w:hAnsi="宋体" w:hint="eastAsia"/>
          <w:szCs w:val="21"/>
        </w:rPr>
        <w:t>、声乐培训</w:t>
      </w:r>
      <w:r w:rsidR="00704044">
        <w:rPr>
          <w:rFonts w:ascii="宋体" w:hAnsi="宋体" w:hint="eastAsia"/>
          <w:szCs w:val="21"/>
        </w:rPr>
        <w:t>。</w:t>
      </w:r>
    </w:p>
    <w:p w14:paraId="2FC78C45" w14:textId="77777777" w:rsidR="00D80FA9" w:rsidRPr="00F27FD7" w:rsidRDefault="00D80FA9" w:rsidP="00355F9C">
      <w:pPr>
        <w:spacing w:line="307" w:lineRule="auto"/>
        <w:ind w:left="420"/>
        <w:jc w:val="left"/>
        <w:rPr>
          <w:rFonts w:ascii="宋体" w:hAnsi="宋体" w:hint="eastAsia"/>
          <w:b/>
          <w:szCs w:val="21"/>
        </w:rPr>
      </w:pPr>
    </w:p>
    <w:p w14:paraId="155CFB4D" w14:textId="77777777" w:rsidR="005C78D2" w:rsidRPr="001845D2" w:rsidRDefault="005C78D2" w:rsidP="00355F9C">
      <w:pPr>
        <w:numPr>
          <w:ilvl w:val="0"/>
          <w:numId w:val="15"/>
        </w:numPr>
        <w:spacing w:line="307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其他实践</w:t>
      </w:r>
      <w:r w:rsidR="006F4915" w:rsidRPr="006F4915">
        <w:rPr>
          <w:rFonts w:ascii="宋体" w:hAnsi="宋体" w:cs="宋体" w:hint="eastAsia"/>
          <w:b/>
          <w:kern w:val="0"/>
          <w:szCs w:val="21"/>
        </w:rPr>
        <w:t>：</w:t>
      </w:r>
    </w:p>
    <w:p w14:paraId="2B217059" w14:textId="77777777" w:rsidR="00E57C60" w:rsidRPr="00192D5C" w:rsidRDefault="004C7EC0" w:rsidP="00355F9C">
      <w:pPr>
        <w:spacing w:line="307" w:lineRule="auto"/>
        <w:ind w:leftChars="200" w:left="420"/>
        <w:jc w:val="left"/>
        <w:rPr>
          <w:rFonts w:ascii="宋体" w:hAnsi="宋体" w:hint="eastAsia"/>
          <w:b/>
          <w:szCs w:val="21"/>
        </w:rPr>
      </w:pPr>
      <w:r w:rsidRPr="00AF5A47">
        <w:rPr>
          <w:rFonts w:ascii="宋体" w:hAnsi="宋体" w:hint="eastAsia"/>
          <w:b/>
          <w:szCs w:val="21"/>
        </w:rPr>
        <w:t>1、</w:t>
      </w:r>
      <w:r w:rsidR="00192D5C">
        <w:rPr>
          <w:rFonts w:ascii="宋体" w:hAnsi="宋体" w:hint="eastAsia"/>
          <w:b/>
          <w:szCs w:val="21"/>
        </w:rPr>
        <w:t>校内任职 |</w:t>
      </w:r>
      <w:r w:rsidR="00192D5C" w:rsidRPr="00192D5C">
        <w:rPr>
          <w:rFonts w:ascii="宋体" w:hAnsi="宋体" w:hint="eastAsia"/>
          <w:szCs w:val="21"/>
        </w:rPr>
        <w:t>提升班长、学习委员、</w:t>
      </w:r>
      <w:r w:rsidR="00B9469C">
        <w:rPr>
          <w:rFonts w:ascii="宋体" w:hAnsi="宋体" w:hint="eastAsia"/>
          <w:szCs w:val="21"/>
        </w:rPr>
        <w:t>学生会宣传部及</w:t>
      </w:r>
      <w:r w:rsidR="00192D5C" w:rsidRPr="00192D5C">
        <w:rPr>
          <w:rFonts w:ascii="宋体" w:hAnsi="宋体" w:hint="eastAsia"/>
          <w:szCs w:val="21"/>
        </w:rPr>
        <w:t>文体部干事，</w:t>
      </w:r>
      <w:r w:rsidR="00192D5C">
        <w:rPr>
          <w:rFonts w:ascii="宋体" w:hAnsi="宋体" w:hint="eastAsia"/>
          <w:szCs w:val="21"/>
        </w:rPr>
        <w:t>组织校园各类活动，提升综合能力。</w:t>
      </w:r>
    </w:p>
    <w:p w14:paraId="3CDFC2BA" w14:textId="77777777" w:rsidR="009B3923" w:rsidRDefault="00E57C60" w:rsidP="00355F9C">
      <w:pPr>
        <w:spacing w:line="307" w:lineRule="auto"/>
        <w:ind w:leftChars="200" w:left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2、参加各类比赛、演出</w:t>
      </w:r>
      <w:r w:rsidR="004C7EC0" w:rsidRPr="00AF5A47">
        <w:rPr>
          <w:rFonts w:ascii="宋体" w:hAnsi="宋体" w:hint="eastAsia"/>
          <w:b/>
          <w:szCs w:val="21"/>
        </w:rPr>
        <w:t xml:space="preserve"> |</w:t>
      </w:r>
      <w:r w:rsidR="00AF5A47">
        <w:rPr>
          <w:rFonts w:ascii="宋体" w:hAnsi="宋体" w:hint="eastAsia"/>
          <w:szCs w:val="21"/>
        </w:rPr>
        <w:t xml:space="preserve"> </w:t>
      </w:r>
      <w:r w:rsidR="00AF5A47" w:rsidRPr="00653CE0">
        <w:rPr>
          <w:rFonts w:ascii="宋体" w:hAnsi="宋体" w:hint="eastAsia"/>
          <w:szCs w:val="21"/>
        </w:rPr>
        <w:t>积极参与各种晚会及文艺汇演</w:t>
      </w:r>
      <w:r w:rsidR="00355F9C">
        <w:rPr>
          <w:rFonts w:ascii="宋体" w:hAnsi="宋体" w:hint="eastAsia"/>
          <w:szCs w:val="21"/>
        </w:rPr>
        <w:t>，</w:t>
      </w:r>
      <w:r w:rsidR="00AF5A47" w:rsidRPr="00653CE0">
        <w:rPr>
          <w:rFonts w:ascii="宋体" w:hAnsi="宋体" w:hint="eastAsia"/>
          <w:szCs w:val="21"/>
        </w:rPr>
        <w:t>从实战中提升自己的表演能力及组织能力，</w:t>
      </w:r>
    </w:p>
    <w:p w14:paraId="6F3E1C7B" w14:textId="77777777" w:rsidR="00D80FA9" w:rsidRPr="009B3923" w:rsidRDefault="00D80FA9" w:rsidP="00355F9C">
      <w:pPr>
        <w:spacing w:line="307" w:lineRule="auto"/>
        <w:ind w:leftChars="200" w:left="420"/>
        <w:jc w:val="left"/>
        <w:rPr>
          <w:rFonts w:ascii="宋体" w:hAnsi="宋体" w:hint="eastAsia"/>
          <w:szCs w:val="21"/>
        </w:rPr>
      </w:pPr>
    </w:p>
    <w:p w14:paraId="3CD77C64" w14:textId="39B5DAE0" w:rsidR="00B0352B" w:rsidRPr="00DF3DC7" w:rsidRDefault="00CD5647" w:rsidP="00355F9C">
      <w:pPr>
        <w:spacing w:line="307" w:lineRule="auto"/>
        <w:rPr>
          <w:rStyle w:val="apple-style-span"/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55168" behindDoc="1" locked="0" layoutInCell="1" allowOverlap="1" wp14:anchorId="3D2D34D7" wp14:editId="239F84C9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52B" w:rsidRPr="00DF3DC7">
        <w:rPr>
          <w:rFonts w:ascii="黑体" w:eastAsia="黑体" w:hAnsi="幼圆" w:hint="eastAsia"/>
          <w:b/>
          <w:bCs/>
          <w:sz w:val="28"/>
          <w:szCs w:val="36"/>
        </w:rPr>
        <w:t>教育</w:t>
      </w:r>
      <w:r w:rsidR="0081182D">
        <w:rPr>
          <w:rFonts w:ascii="黑体" w:eastAsia="黑体" w:hAnsi="幼圆" w:hint="eastAsia"/>
          <w:b/>
          <w:bCs/>
          <w:sz w:val="28"/>
          <w:szCs w:val="36"/>
        </w:rPr>
        <w:t>培训</w:t>
      </w:r>
    </w:p>
    <w:p w14:paraId="31CBDCC6" w14:textId="1BDD8815" w:rsidR="00A87CA0" w:rsidRPr="006F4915" w:rsidRDefault="00087788" w:rsidP="00355F9C">
      <w:pPr>
        <w:numPr>
          <w:ilvl w:val="0"/>
          <w:numId w:val="2"/>
        </w:numPr>
        <w:spacing w:line="307" w:lineRule="auto"/>
        <w:jc w:val="left"/>
        <w:rPr>
          <w:rFonts w:ascii="宋体" w:hAnsi="宋体" w:cs="宋体" w:hint="eastAsia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20xx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>年</w:t>
      </w:r>
      <w:r w:rsidR="00555542">
        <w:rPr>
          <w:rFonts w:ascii="宋体" w:hAnsi="宋体" w:cs="宋体" w:hint="eastAsia"/>
          <w:b/>
          <w:kern w:val="0"/>
          <w:szCs w:val="21"/>
        </w:rPr>
        <w:t>0</w:t>
      </w:r>
      <w:r w:rsidR="00377510">
        <w:rPr>
          <w:rFonts w:ascii="宋体" w:hAnsi="宋体" w:cs="宋体" w:hint="eastAsia"/>
          <w:b/>
          <w:kern w:val="0"/>
          <w:szCs w:val="21"/>
        </w:rPr>
        <w:t xml:space="preserve">9月 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>—</w:t>
      </w:r>
      <w:r w:rsidR="000E6BBE">
        <w:rPr>
          <w:rFonts w:ascii="宋体" w:hAnsi="宋体" w:cs="宋体" w:hint="eastAsia"/>
          <w:b/>
          <w:kern w:val="0"/>
          <w:szCs w:val="21"/>
        </w:rPr>
        <w:t xml:space="preserve"> </w:t>
      </w:r>
      <w:r>
        <w:rPr>
          <w:rFonts w:ascii="宋体" w:hAnsi="宋体" w:cs="宋体" w:hint="eastAsia"/>
          <w:b/>
          <w:kern w:val="0"/>
          <w:szCs w:val="21"/>
        </w:rPr>
        <w:t>20xx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>年</w:t>
      </w:r>
      <w:r w:rsidR="00555542">
        <w:rPr>
          <w:rFonts w:ascii="宋体" w:hAnsi="宋体" w:cs="宋体" w:hint="eastAsia"/>
          <w:b/>
          <w:kern w:val="0"/>
          <w:szCs w:val="21"/>
        </w:rPr>
        <w:t>0</w:t>
      </w:r>
      <w:r w:rsidR="00377510">
        <w:rPr>
          <w:rFonts w:ascii="宋体" w:hAnsi="宋体" w:cs="宋体" w:hint="eastAsia"/>
          <w:b/>
          <w:kern w:val="0"/>
          <w:szCs w:val="21"/>
        </w:rPr>
        <w:t>6月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ab/>
        <w:t xml:space="preserve">   </w:t>
      </w:r>
      <w:r w:rsidR="00377510">
        <w:rPr>
          <w:rFonts w:ascii="宋体" w:hAnsi="宋体" w:cs="宋体" w:hint="eastAsia"/>
          <w:b/>
          <w:kern w:val="0"/>
          <w:szCs w:val="21"/>
        </w:rPr>
        <w:t xml:space="preserve"> </w:t>
      </w:r>
      <w:r w:rsidR="00D80FA9" w:rsidRPr="00D80FA9">
        <w:rPr>
          <w:rFonts w:ascii="宋体" w:hAnsi="宋体" w:cs="宋体" w:hint="eastAsia"/>
          <w:b/>
          <w:color w:val="FF0000"/>
          <w:kern w:val="0"/>
          <w:szCs w:val="21"/>
        </w:rPr>
        <w:t>XXXXXXX大学</w:t>
      </w:r>
      <w:r w:rsidR="00025F45" w:rsidRPr="00025F45">
        <w:rPr>
          <w:rFonts w:ascii="宋体" w:hAnsi="宋体" w:cs="宋体" w:hint="eastAsia"/>
          <w:b/>
          <w:kern w:val="0"/>
          <w:szCs w:val="21"/>
        </w:rPr>
        <w:t xml:space="preserve"> | 艺术体育系</w:t>
      </w:r>
      <w:r w:rsidR="000E6BBE">
        <w:rPr>
          <w:rFonts w:ascii="宋体" w:hAnsi="宋体" w:cs="宋体" w:hint="eastAsia"/>
          <w:b/>
          <w:kern w:val="0"/>
          <w:szCs w:val="21"/>
        </w:rPr>
        <w:t xml:space="preserve"> | </w:t>
      </w:r>
      <w:r w:rsidR="00025F45" w:rsidRPr="00025F45">
        <w:rPr>
          <w:rFonts w:ascii="宋体" w:hAnsi="宋体" w:cs="宋体" w:hint="eastAsia"/>
          <w:b/>
          <w:kern w:val="0"/>
          <w:szCs w:val="21"/>
        </w:rPr>
        <w:t>音乐表演专业</w:t>
      </w:r>
      <w:r w:rsidR="00025F45">
        <w:rPr>
          <w:rFonts w:ascii="宋体" w:hAnsi="宋体" w:cs="宋体" w:hint="eastAsia"/>
          <w:b/>
          <w:kern w:val="0"/>
          <w:szCs w:val="21"/>
        </w:rPr>
        <w:t xml:space="preserve"> | 本科</w:t>
      </w:r>
    </w:p>
    <w:p w14:paraId="74E1669A" w14:textId="77777777" w:rsidR="00D001E7" w:rsidRPr="00D001E7" w:rsidRDefault="00192D5C" w:rsidP="00192D5C">
      <w:pPr>
        <w:pStyle w:val="HTML"/>
        <w:spacing w:line="307" w:lineRule="auto"/>
        <w:ind w:left="420"/>
        <w:rPr>
          <w:rFonts w:hint="eastAsia"/>
          <w:sz w:val="21"/>
          <w:szCs w:val="21"/>
        </w:rPr>
      </w:pPr>
      <w:r>
        <w:rPr>
          <w:rFonts w:hint="eastAsia"/>
          <w:b/>
          <w:sz w:val="21"/>
          <w:szCs w:val="21"/>
        </w:rPr>
        <w:t>课程</w:t>
      </w:r>
      <w:r w:rsidR="002A7AF2" w:rsidRPr="002A7AF2">
        <w:rPr>
          <w:rFonts w:hint="eastAsia"/>
          <w:b/>
          <w:sz w:val="21"/>
          <w:szCs w:val="21"/>
        </w:rPr>
        <w:t>：</w:t>
      </w:r>
      <w:r w:rsidR="00D001E7" w:rsidRPr="00D001E7">
        <w:rPr>
          <w:rFonts w:hint="eastAsia"/>
          <w:sz w:val="21"/>
          <w:szCs w:val="21"/>
        </w:rPr>
        <w:t>主修声乐</w:t>
      </w:r>
      <w:r w:rsidR="00D001E7">
        <w:rPr>
          <w:rFonts w:hint="eastAsia"/>
          <w:sz w:val="21"/>
          <w:szCs w:val="21"/>
        </w:rPr>
        <w:t>（</w:t>
      </w:r>
      <w:r w:rsidR="00D001E7" w:rsidRPr="00D001E7">
        <w:rPr>
          <w:rFonts w:hint="eastAsia"/>
          <w:sz w:val="21"/>
          <w:szCs w:val="21"/>
        </w:rPr>
        <w:t>民族唱法方向</w:t>
      </w:r>
      <w:r w:rsidR="00D001E7">
        <w:rPr>
          <w:rFonts w:hint="eastAsia"/>
          <w:sz w:val="21"/>
          <w:szCs w:val="21"/>
        </w:rPr>
        <w:t>）、</w:t>
      </w:r>
      <w:r w:rsidR="00D001E7" w:rsidRPr="00D001E7">
        <w:rPr>
          <w:rFonts w:hint="eastAsia"/>
          <w:sz w:val="21"/>
          <w:szCs w:val="21"/>
        </w:rPr>
        <w:t>钢琴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舞蹈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视唱练耳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合唱指挥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和声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音乐史</w:t>
      </w:r>
      <w:r w:rsidR="00D001E7">
        <w:rPr>
          <w:rFonts w:hint="eastAsia"/>
          <w:sz w:val="21"/>
          <w:szCs w:val="21"/>
        </w:rPr>
        <w:t>等</w:t>
      </w:r>
      <w:r w:rsidR="00120D25">
        <w:rPr>
          <w:rFonts w:hint="eastAsia"/>
          <w:sz w:val="21"/>
          <w:szCs w:val="21"/>
        </w:rPr>
        <w:t>。</w:t>
      </w:r>
      <w:r w:rsidR="00437900">
        <w:rPr>
          <w:rFonts w:hint="eastAsia"/>
          <w:sz w:val="21"/>
          <w:szCs w:val="21"/>
        </w:rPr>
        <w:t>有较全面的音乐综合能力。</w:t>
      </w:r>
    </w:p>
    <w:sectPr w:rsidR="00D001E7" w:rsidRPr="00D001E7">
      <w:footerReference w:type="even" r:id="rId10"/>
      <w:pgSz w:w="11906" w:h="16838"/>
      <w:pgMar w:top="476" w:right="896" w:bottom="476" w:left="896" w:header="453" w:footer="48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66A3" w14:textId="77777777" w:rsidR="00104343" w:rsidRDefault="00104343">
      <w:r>
        <w:separator/>
      </w:r>
    </w:p>
  </w:endnote>
  <w:endnote w:type="continuationSeparator" w:id="0">
    <w:p w14:paraId="4F7BE5BC" w14:textId="77777777" w:rsidR="00104343" w:rsidRDefault="0010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1DFC" w14:textId="77777777" w:rsidR="00BA009B" w:rsidRDefault="00BA009B">
    <w:pPr>
      <w:pStyle w:val="a8"/>
      <w:framePr w:h="0"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2</w:t>
    </w:r>
    <w:r>
      <w:fldChar w:fldCharType="end"/>
    </w:r>
  </w:p>
  <w:p w14:paraId="675CF588" w14:textId="77777777" w:rsidR="00BA009B" w:rsidRDefault="00BA009B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9DBD" w14:textId="77777777" w:rsidR="00104343" w:rsidRDefault="00104343">
      <w:r>
        <w:separator/>
      </w:r>
    </w:p>
  </w:footnote>
  <w:footnote w:type="continuationSeparator" w:id="0">
    <w:p w14:paraId="545C4014" w14:textId="77777777" w:rsidR="00104343" w:rsidRDefault="00104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0F"/>
    <w:multiLevelType w:val="multilevel"/>
    <w:tmpl w:val="0000000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150038E"/>
    <w:multiLevelType w:val="hybridMultilevel"/>
    <w:tmpl w:val="274869A4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7200A5C"/>
    <w:multiLevelType w:val="hybridMultilevel"/>
    <w:tmpl w:val="21EA8D1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7754B9E"/>
    <w:multiLevelType w:val="hybridMultilevel"/>
    <w:tmpl w:val="5C40917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14A6462"/>
    <w:multiLevelType w:val="hybridMultilevel"/>
    <w:tmpl w:val="88C800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3902E30"/>
    <w:multiLevelType w:val="hybridMultilevel"/>
    <w:tmpl w:val="04D259B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B73519"/>
    <w:multiLevelType w:val="hybridMultilevel"/>
    <w:tmpl w:val="8440ECC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4624521"/>
    <w:multiLevelType w:val="hybridMultilevel"/>
    <w:tmpl w:val="9E689AB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51A4A23"/>
    <w:multiLevelType w:val="multilevel"/>
    <w:tmpl w:val="451A4A2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8F4570D"/>
    <w:multiLevelType w:val="hybridMultilevel"/>
    <w:tmpl w:val="9E7C73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BAD42D4"/>
    <w:multiLevelType w:val="hybridMultilevel"/>
    <w:tmpl w:val="DCBE24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1611A79"/>
    <w:multiLevelType w:val="hybridMultilevel"/>
    <w:tmpl w:val="772AE51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B9B71BF"/>
    <w:multiLevelType w:val="hybridMultilevel"/>
    <w:tmpl w:val="0A583A9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D9D5DA5"/>
    <w:multiLevelType w:val="hybridMultilevel"/>
    <w:tmpl w:val="94A02CE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E572E5E"/>
    <w:multiLevelType w:val="hybridMultilevel"/>
    <w:tmpl w:val="F1A6235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106916916">
    <w:abstractNumId w:val="1"/>
  </w:num>
  <w:num w:numId="2" w16cid:durableId="2057120054">
    <w:abstractNumId w:val="2"/>
  </w:num>
  <w:num w:numId="3" w16cid:durableId="1044135035">
    <w:abstractNumId w:val="0"/>
  </w:num>
  <w:num w:numId="4" w16cid:durableId="2099789455">
    <w:abstractNumId w:val="12"/>
  </w:num>
  <w:num w:numId="5" w16cid:durableId="1165244571">
    <w:abstractNumId w:val="9"/>
  </w:num>
  <w:num w:numId="6" w16cid:durableId="1616788184">
    <w:abstractNumId w:val="13"/>
  </w:num>
  <w:num w:numId="7" w16cid:durableId="1121455344">
    <w:abstractNumId w:val="16"/>
  </w:num>
  <w:num w:numId="8" w16cid:durableId="150948913">
    <w:abstractNumId w:val="7"/>
  </w:num>
  <w:num w:numId="9" w16cid:durableId="868491123">
    <w:abstractNumId w:val="3"/>
  </w:num>
  <w:num w:numId="10" w16cid:durableId="818502257">
    <w:abstractNumId w:val="8"/>
  </w:num>
  <w:num w:numId="11" w16cid:durableId="1981377794">
    <w:abstractNumId w:val="6"/>
  </w:num>
  <w:num w:numId="12" w16cid:durableId="580262771">
    <w:abstractNumId w:val="14"/>
  </w:num>
  <w:num w:numId="13" w16cid:durableId="1373574981">
    <w:abstractNumId w:val="4"/>
  </w:num>
  <w:num w:numId="14" w16cid:durableId="1623003148">
    <w:abstractNumId w:val="15"/>
  </w:num>
  <w:num w:numId="15" w16cid:durableId="1462963609">
    <w:abstractNumId w:val="5"/>
  </w:num>
  <w:num w:numId="16" w16cid:durableId="1611156353">
    <w:abstractNumId w:val="10"/>
  </w:num>
  <w:num w:numId="17" w16cid:durableId="1406758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0BA"/>
    <w:rsid w:val="00003D1D"/>
    <w:rsid w:val="00006A8A"/>
    <w:rsid w:val="00015F0C"/>
    <w:rsid w:val="000203EA"/>
    <w:rsid w:val="0002343A"/>
    <w:rsid w:val="0002540D"/>
    <w:rsid w:val="00025E06"/>
    <w:rsid w:val="00025F45"/>
    <w:rsid w:val="000273C6"/>
    <w:rsid w:val="00030983"/>
    <w:rsid w:val="00030ACE"/>
    <w:rsid w:val="000318C8"/>
    <w:rsid w:val="000338A8"/>
    <w:rsid w:val="000373A4"/>
    <w:rsid w:val="00041A6C"/>
    <w:rsid w:val="000427D1"/>
    <w:rsid w:val="00043C60"/>
    <w:rsid w:val="0004459B"/>
    <w:rsid w:val="00045B0C"/>
    <w:rsid w:val="0004621C"/>
    <w:rsid w:val="00050DA8"/>
    <w:rsid w:val="00053A15"/>
    <w:rsid w:val="00065DB0"/>
    <w:rsid w:val="000760C6"/>
    <w:rsid w:val="0008157D"/>
    <w:rsid w:val="000842C7"/>
    <w:rsid w:val="00087788"/>
    <w:rsid w:val="000938AA"/>
    <w:rsid w:val="00095087"/>
    <w:rsid w:val="000A4923"/>
    <w:rsid w:val="000A7215"/>
    <w:rsid w:val="000B589D"/>
    <w:rsid w:val="000B5CFC"/>
    <w:rsid w:val="000C12E4"/>
    <w:rsid w:val="000C1534"/>
    <w:rsid w:val="000D2180"/>
    <w:rsid w:val="000D2D4C"/>
    <w:rsid w:val="000E0746"/>
    <w:rsid w:val="000E2032"/>
    <w:rsid w:val="000E28A2"/>
    <w:rsid w:val="000E3694"/>
    <w:rsid w:val="000E6591"/>
    <w:rsid w:val="000E6BBE"/>
    <w:rsid w:val="000E790F"/>
    <w:rsid w:val="000F0339"/>
    <w:rsid w:val="0010060F"/>
    <w:rsid w:val="00100F47"/>
    <w:rsid w:val="001017D8"/>
    <w:rsid w:val="00104343"/>
    <w:rsid w:val="001073A3"/>
    <w:rsid w:val="00112EB2"/>
    <w:rsid w:val="0011371F"/>
    <w:rsid w:val="00117DE5"/>
    <w:rsid w:val="00120D25"/>
    <w:rsid w:val="00122877"/>
    <w:rsid w:val="00124AAE"/>
    <w:rsid w:val="00127012"/>
    <w:rsid w:val="001325B1"/>
    <w:rsid w:val="001367CF"/>
    <w:rsid w:val="00140313"/>
    <w:rsid w:val="00146228"/>
    <w:rsid w:val="00147BF2"/>
    <w:rsid w:val="00150CB4"/>
    <w:rsid w:val="001540CD"/>
    <w:rsid w:val="00154707"/>
    <w:rsid w:val="00170372"/>
    <w:rsid w:val="00172A27"/>
    <w:rsid w:val="00181369"/>
    <w:rsid w:val="00181D10"/>
    <w:rsid w:val="001845D2"/>
    <w:rsid w:val="0018489C"/>
    <w:rsid w:val="001878EA"/>
    <w:rsid w:val="00192D5C"/>
    <w:rsid w:val="0019346C"/>
    <w:rsid w:val="0019390D"/>
    <w:rsid w:val="00194369"/>
    <w:rsid w:val="001A1F18"/>
    <w:rsid w:val="001A30ED"/>
    <w:rsid w:val="001A536F"/>
    <w:rsid w:val="001B0343"/>
    <w:rsid w:val="001B1928"/>
    <w:rsid w:val="001B2897"/>
    <w:rsid w:val="001B2FB3"/>
    <w:rsid w:val="001B5172"/>
    <w:rsid w:val="001B5792"/>
    <w:rsid w:val="001C3306"/>
    <w:rsid w:val="001C37E9"/>
    <w:rsid w:val="001C5F3D"/>
    <w:rsid w:val="001D070C"/>
    <w:rsid w:val="001D489C"/>
    <w:rsid w:val="001D6C9E"/>
    <w:rsid w:val="001F323E"/>
    <w:rsid w:val="001F4C01"/>
    <w:rsid w:val="002013D8"/>
    <w:rsid w:val="002308A0"/>
    <w:rsid w:val="00234A64"/>
    <w:rsid w:val="00234C81"/>
    <w:rsid w:val="00243D25"/>
    <w:rsid w:val="002441C4"/>
    <w:rsid w:val="00244ECF"/>
    <w:rsid w:val="0026180E"/>
    <w:rsid w:val="00265DE7"/>
    <w:rsid w:val="00270853"/>
    <w:rsid w:val="0027132C"/>
    <w:rsid w:val="002739A6"/>
    <w:rsid w:val="002844C4"/>
    <w:rsid w:val="00296077"/>
    <w:rsid w:val="00297782"/>
    <w:rsid w:val="0029788E"/>
    <w:rsid w:val="002A006F"/>
    <w:rsid w:val="002A7801"/>
    <w:rsid w:val="002A7AF2"/>
    <w:rsid w:val="002B2888"/>
    <w:rsid w:val="002B6806"/>
    <w:rsid w:val="002B69A7"/>
    <w:rsid w:val="002C0260"/>
    <w:rsid w:val="002C18BC"/>
    <w:rsid w:val="002C4D6F"/>
    <w:rsid w:val="002C6D00"/>
    <w:rsid w:val="002D1689"/>
    <w:rsid w:val="002D1698"/>
    <w:rsid w:val="002D4CC6"/>
    <w:rsid w:val="002F0129"/>
    <w:rsid w:val="00310A12"/>
    <w:rsid w:val="00312022"/>
    <w:rsid w:val="0032375C"/>
    <w:rsid w:val="0032453F"/>
    <w:rsid w:val="00324B20"/>
    <w:rsid w:val="00324C3E"/>
    <w:rsid w:val="00326053"/>
    <w:rsid w:val="00326B65"/>
    <w:rsid w:val="0033168D"/>
    <w:rsid w:val="00334472"/>
    <w:rsid w:val="0033466A"/>
    <w:rsid w:val="003379DF"/>
    <w:rsid w:val="00340059"/>
    <w:rsid w:val="00343B73"/>
    <w:rsid w:val="00344202"/>
    <w:rsid w:val="003501FA"/>
    <w:rsid w:val="00354A73"/>
    <w:rsid w:val="00355F9C"/>
    <w:rsid w:val="003618D4"/>
    <w:rsid w:val="00370174"/>
    <w:rsid w:val="00370510"/>
    <w:rsid w:val="00372C70"/>
    <w:rsid w:val="00377510"/>
    <w:rsid w:val="00382651"/>
    <w:rsid w:val="0038395A"/>
    <w:rsid w:val="00387E65"/>
    <w:rsid w:val="00387EC7"/>
    <w:rsid w:val="003955FE"/>
    <w:rsid w:val="003A0320"/>
    <w:rsid w:val="003A06F0"/>
    <w:rsid w:val="003A0DC5"/>
    <w:rsid w:val="003A2850"/>
    <w:rsid w:val="003A6BD9"/>
    <w:rsid w:val="003A6EA2"/>
    <w:rsid w:val="003B06F8"/>
    <w:rsid w:val="003B0BCD"/>
    <w:rsid w:val="003B11BB"/>
    <w:rsid w:val="003B3874"/>
    <w:rsid w:val="003C0811"/>
    <w:rsid w:val="003C1A9E"/>
    <w:rsid w:val="003D0622"/>
    <w:rsid w:val="003D75D0"/>
    <w:rsid w:val="003E111B"/>
    <w:rsid w:val="003E68A6"/>
    <w:rsid w:val="003F09A1"/>
    <w:rsid w:val="0040273A"/>
    <w:rsid w:val="00403097"/>
    <w:rsid w:val="00403929"/>
    <w:rsid w:val="00404819"/>
    <w:rsid w:val="00411CA8"/>
    <w:rsid w:val="00413B77"/>
    <w:rsid w:val="004150E3"/>
    <w:rsid w:val="00425695"/>
    <w:rsid w:val="004307C3"/>
    <w:rsid w:val="00435CA5"/>
    <w:rsid w:val="00437900"/>
    <w:rsid w:val="00444801"/>
    <w:rsid w:val="00444C73"/>
    <w:rsid w:val="004453E1"/>
    <w:rsid w:val="004578E2"/>
    <w:rsid w:val="00461311"/>
    <w:rsid w:val="00465645"/>
    <w:rsid w:val="004677B7"/>
    <w:rsid w:val="0047607A"/>
    <w:rsid w:val="00480D7B"/>
    <w:rsid w:val="00485788"/>
    <w:rsid w:val="00490C9F"/>
    <w:rsid w:val="004936C1"/>
    <w:rsid w:val="004A2E20"/>
    <w:rsid w:val="004A73F8"/>
    <w:rsid w:val="004C1141"/>
    <w:rsid w:val="004C386A"/>
    <w:rsid w:val="004C5ACC"/>
    <w:rsid w:val="004C7EC0"/>
    <w:rsid w:val="004E59BC"/>
    <w:rsid w:val="004F175A"/>
    <w:rsid w:val="004F32A0"/>
    <w:rsid w:val="004F542B"/>
    <w:rsid w:val="004F7CEE"/>
    <w:rsid w:val="00500E9D"/>
    <w:rsid w:val="005075FD"/>
    <w:rsid w:val="00510414"/>
    <w:rsid w:val="00516D17"/>
    <w:rsid w:val="005170CD"/>
    <w:rsid w:val="00517F64"/>
    <w:rsid w:val="00520B5F"/>
    <w:rsid w:val="00521639"/>
    <w:rsid w:val="005245B8"/>
    <w:rsid w:val="00526DAE"/>
    <w:rsid w:val="0054381E"/>
    <w:rsid w:val="00546225"/>
    <w:rsid w:val="00555542"/>
    <w:rsid w:val="00557C06"/>
    <w:rsid w:val="00561ABA"/>
    <w:rsid w:val="0056203A"/>
    <w:rsid w:val="00565F88"/>
    <w:rsid w:val="0057570D"/>
    <w:rsid w:val="00583D39"/>
    <w:rsid w:val="00584AB2"/>
    <w:rsid w:val="005A0C86"/>
    <w:rsid w:val="005A271F"/>
    <w:rsid w:val="005A3436"/>
    <w:rsid w:val="005A38B3"/>
    <w:rsid w:val="005A4651"/>
    <w:rsid w:val="005A6F44"/>
    <w:rsid w:val="005C0ED2"/>
    <w:rsid w:val="005C78D2"/>
    <w:rsid w:val="005D1CDC"/>
    <w:rsid w:val="005D7BBA"/>
    <w:rsid w:val="005E16DE"/>
    <w:rsid w:val="005E1A6A"/>
    <w:rsid w:val="005E1AE7"/>
    <w:rsid w:val="005E1EB7"/>
    <w:rsid w:val="005E51C7"/>
    <w:rsid w:val="005F1040"/>
    <w:rsid w:val="00600606"/>
    <w:rsid w:val="00601888"/>
    <w:rsid w:val="00602314"/>
    <w:rsid w:val="00602850"/>
    <w:rsid w:val="006041B9"/>
    <w:rsid w:val="0060717F"/>
    <w:rsid w:val="0061632A"/>
    <w:rsid w:val="006170D6"/>
    <w:rsid w:val="00620B43"/>
    <w:rsid w:val="006268D1"/>
    <w:rsid w:val="0063195E"/>
    <w:rsid w:val="00632979"/>
    <w:rsid w:val="00641F06"/>
    <w:rsid w:val="00644022"/>
    <w:rsid w:val="00644755"/>
    <w:rsid w:val="00647FC2"/>
    <w:rsid w:val="00652FDE"/>
    <w:rsid w:val="00654C54"/>
    <w:rsid w:val="0065516D"/>
    <w:rsid w:val="0066382A"/>
    <w:rsid w:val="00676E75"/>
    <w:rsid w:val="00681970"/>
    <w:rsid w:val="00681C5D"/>
    <w:rsid w:val="006872CA"/>
    <w:rsid w:val="006910BE"/>
    <w:rsid w:val="0069530C"/>
    <w:rsid w:val="006A2A91"/>
    <w:rsid w:val="006A42CF"/>
    <w:rsid w:val="006A4CD6"/>
    <w:rsid w:val="006B04BC"/>
    <w:rsid w:val="006B054E"/>
    <w:rsid w:val="006B05CD"/>
    <w:rsid w:val="006B1502"/>
    <w:rsid w:val="006D1DF9"/>
    <w:rsid w:val="006D3F8A"/>
    <w:rsid w:val="006E27AE"/>
    <w:rsid w:val="006E3886"/>
    <w:rsid w:val="006E3E2A"/>
    <w:rsid w:val="006E5E64"/>
    <w:rsid w:val="006E5FEB"/>
    <w:rsid w:val="006F1562"/>
    <w:rsid w:val="006F4915"/>
    <w:rsid w:val="006F5757"/>
    <w:rsid w:val="00700885"/>
    <w:rsid w:val="00704044"/>
    <w:rsid w:val="00720658"/>
    <w:rsid w:val="00726D3F"/>
    <w:rsid w:val="00734039"/>
    <w:rsid w:val="00736910"/>
    <w:rsid w:val="00741F64"/>
    <w:rsid w:val="00744238"/>
    <w:rsid w:val="007444AA"/>
    <w:rsid w:val="00744E2B"/>
    <w:rsid w:val="00764DEF"/>
    <w:rsid w:val="00767D6B"/>
    <w:rsid w:val="00771DB5"/>
    <w:rsid w:val="00786802"/>
    <w:rsid w:val="0079489C"/>
    <w:rsid w:val="007A0784"/>
    <w:rsid w:val="007A1D3A"/>
    <w:rsid w:val="007A2506"/>
    <w:rsid w:val="007A2FDC"/>
    <w:rsid w:val="007A6990"/>
    <w:rsid w:val="007A7840"/>
    <w:rsid w:val="007A7841"/>
    <w:rsid w:val="007B1709"/>
    <w:rsid w:val="007B4272"/>
    <w:rsid w:val="007B71CB"/>
    <w:rsid w:val="007C03B9"/>
    <w:rsid w:val="007C517B"/>
    <w:rsid w:val="007C7848"/>
    <w:rsid w:val="007D6DED"/>
    <w:rsid w:val="007E2CFA"/>
    <w:rsid w:val="007E4A9F"/>
    <w:rsid w:val="007E6397"/>
    <w:rsid w:val="0080575D"/>
    <w:rsid w:val="0081182D"/>
    <w:rsid w:val="008128B0"/>
    <w:rsid w:val="00814389"/>
    <w:rsid w:val="00821D5D"/>
    <w:rsid w:val="00822676"/>
    <w:rsid w:val="0084615D"/>
    <w:rsid w:val="00847FA7"/>
    <w:rsid w:val="0085267B"/>
    <w:rsid w:val="008600C7"/>
    <w:rsid w:val="008600ED"/>
    <w:rsid w:val="008618F1"/>
    <w:rsid w:val="0086760B"/>
    <w:rsid w:val="008729E6"/>
    <w:rsid w:val="00874CCE"/>
    <w:rsid w:val="00882833"/>
    <w:rsid w:val="00890C1E"/>
    <w:rsid w:val="008930C2"/>
    <w:rsid w:val="008934B4"/>
    <w:rsid w:val="00894825"/>
    <w:rsid w:val="00895034"/>
    <w:rsid w:val="0089578B"/>
    <w:rsid w:val="008A38DC"/>
    <w:rsid w:val="008A3B23"/>
    <w:rsid w:val="008A453C"/>
    <w:rsid w:val="008A661E"/>
    <w:rsid w:val="008B08C7"/>
    <w:rsid w:val="008B78E9"/>
    <w:rsid w:val="008C1BB2"/>
    <w:rsid w:val="008C5040"/>
    <w:rsid w:val="008E2655"/>
    <w:rsid w:val="008E3741"/>
    <w:rsid w:val="00905D4B"/>
    <w:rsid w:val="009161BF"/>
    <w:rsid w:val="00917733"/>
    <w:rsid w:val="00924095"/>
    <w:rsid w:val="00953457"/>
    <w:rsid w:val="0095432B"/>
    <w:rsid w:val="00957A2B"/>
    <w:rsid w:val="0096313F"/>
    <w:rsid w:val="00964217"/>
    <w:rsid w:val="00964C86"/>
    <w:rsid w:val="0098325F"/>
    <w:rsid w:val="009832CE"/>
    <w:rsid w:val="009902BB"/>
    <w:rsid w:val="0099226D"/>
    <w:rsid w:val="009930EE"/>
    <w:rsid w:val="00995CDA"/>
    <w:rsid w:val="009A14E3"/>
    <w:rsid w:val="009A5900"/>
    <w:rsid w:val="009B3923"/>
    <w:rsid w:val="009C1476"/>
    <w:rsid w:val="009C1CB5"/>
    <w:rsid w:val="009C1DE8"/>
    <w:rsid w:val="009C648D"/>
    <w:rsid w:val="009D6F81"/>
    <w:rsid w:val="009E4ED2"/>
    <w:rsid w:val="009E52AA"/>
    <w:rsid w:val="009E5717"/>
    <w:rsid w:val="009F3C7B"/>
    <w:rsid w:val="009F4824"/>
    <w:rsid w:val="00A05FAB"/>
    <w:rsid w:val="00A07674"/>
    <w:rsid w:val="00A13940"/>
    <w:rsid w:val="00A23C19"/>
    <w:rsid w:val="00A23EFD"/>
    <w:rsid w:val="00A241B0"/>
    <w:rsid w:val="00A260BA"/>
    <w:rsid w:val="00A262E7"/>
    <w:rsid w:val="00A302F4"/>
    <w:rsid w:val="00A30B50"/>
    <w:rsid w:val="00A323FB"/>
    <w:rsid w:val="00A359A3"/>
    <w:rsid w:val="00A47C5C"/>
    <w:rsid w:val="00A55F06"/>
    <w:rsid w:val="00A57DBF"/>
    <w:rsid w:val="00A73A8D"/>
    <w:rsid w:val="00A80A71"/>
    <w:rsid w:val="00A850A5"/>
    <w:rsid w:val="00A87CA0"/>
    <w:rsid w:val="00A926F1"/>
    <w:rsid w:val="00A92FA6"/>
    <w:rsid w:val="00A93E87"/>
    <w:rsid w:val="00A979B8"/>
    <w:rsid w:val="00AB35BF"/>
    <w:rsid w:val="00AB3E73"/>
    <w:rsid w:val="00AB6BC0"/>
    <w:rsid w:val="00AC785B"/>
    <w:rsid w:val="00AD4136"/>
    <w:rsid w:val="00AD563A"/>
    <w:rsid w:val="00AD5F76"/>
    <w:rsid w:val="00AE5B75"/>
    <w:rsid w:val="00AE6250"/>
    <w:rsid w:val="00AF15EB"/>
    <w:rsid w:val="00AF1997"/>
    <w:rsid w:val="00AF5A47"/>
    <w:rsid w:val="00AF5F1E"/>
    <w:rsid w:val="00AF63BA"/>
    <w:rsid w:val="00B0352B"/>
    <w:rsid w:val="00B03D93"/>
    <w:rsid w:val="00B047DB"/>
    <w:rsid w:val="00B05532"/>
    <w:rsid w:val="00B10257"/>
    <w:rsid w:val="00B1206F"/>
    <w:rsid w:val="00B1482C"/>
    <w:rsid w:val="00B2162E"/>
    <w:rsid w:val="00B23292"/>
    <w:rsid w:val="00B246D2"/>
    <w:rsid w:val="00B26F63"/>
    <w:rsid w:val="00B34C2B"/>
    <w:rsid w:val="00B3503C"/>
    <w:rsid w:val="00B355B9"/>
    <w:rsid w:val="00B36AC3"/>
    <w:rsid w:val="00B5078F"/>
    <w:rsid w:val="00B6006E"/>
    <w:rsid w:val="00B718B0"/>
    <w:rsid w:val="00B808DD"/>
    <w:rsid w:val="00B82115"/>
    <w:rsid w:val="00B865E7"/>
    <w:rsid w:val="00B900FA"/>
    <w:rsid w:val="00B90F31"/>
    <w:rsid w:val="00B92195"/>
    <w:rsid w:val="00B9378B"/>
    <w:rsid w:val="00B9469C"/>
    <w:rsid w:val="00B97E54"/>
    <w:rsid w:val="00BA009B"/>
    <w:rsid w:val="00BA0FC7"/>
    <w:rsid w:val="00BA1B64"/>
    <w:rsid w:val="00BA561D"/>
    <w:rsid w:val="00BC1F07"/>
    <w:rsid w:val="00BC4C25"/>
    <w:rsid w:val="00BC5EFB"/>
    <w:rsid w:val="00BE3373"/>
    <w:rsid w:val="00BE603C"/>
    <w:rsid w:val="00C003A5"/>
    <w:rsid w:val="00C04484"/>
    <w:rsid w:val="00C062E5"/>
    <w:rsid w:val="00C1127D"/>
    <w:rsid w:val="00C1258D"/>
    <w:rsid w:val="00C1300B"/>
    <w:rsid w:val="00C146E0"/>
    <w:rsid w:val="00C1776E"/>
    <w:rsid w:val="00C23C1F"/>
    <w:rsid w:val="00C254D2"/>
    <w:rsid w:val="00C26598"/>
    <w:rsid w:val="00C33D78"/>
    <w:rsid w:val="00C43A0C"/>
    <w:rsid w:val="00C5320E"/>
    <w:rsid w:val="00C535AB"/>
    <w:rsid w:val="00C53AC6"/>
    <w:rsid w:val="00C55A3D"/>
    <w:rsid w:val="00C607B4"/>
    <w:rsid w:val="00C700E0"/>
    <w:rsid w:val="00C70E08"/>
    <w:rsid w:val="00C75ECD"/>
    <w:rsid w:val="00C768FA"/>
    <w:rsid w:val="00C82DE5"/>
    <w:rsid w:val="00C86BA7"/>
    <w:rsid w:val="00C93C11"/>
    <w:rsid w:val="00C94E46"/>
    <w:rsid w:val="00CA2315"/>
    <w:rsid w:val="00CA4D9C"/>
    <w:rsid w:val="00CA5F95"/>
    <w:rsid w:val="00CB060B"/>
    <w:rsid w:val="00CB0AF1"/>
    <w:rsid w:val="00CC126C"/>
    <w:rsid w:val="00CC2B03"/>
    <w:rsid w:val="00CC5F48"/>
    <w:rsid w:val="00CC7191"/>
    <w:rsid w:val="00CC74E7"/>
    <w:rsid w:val="00CD5647"/>
    <w:rsid w:val="00CF1BBE"/>
    <w:rsid w:val="00D001E7"/>
    <w:rsid w:val="00D2129F"/>
    <w:rsid w:val="00D23799"/>
    <w:rsid w:val="00D24330"/>
    <w:rsid w:val="00D26F45"/>
    <w:rsid w:val="00D305D8"/>
    <w:rsid w:val="00D3621E"/>
    <w:rsid w:val="00D458AC"/>
    <w:rsid w:val="00D57C8D"/>
    <w:rsid w:val="00D57F96"/>
    <w:rsid w:val="00D66CE5"/>
    <w:rsid w:val="00D70D07"/>
    <w:rsid w:val="00D73DD0"/>
    <w:rsid w:val="00D80FA9"/>
    <w:rsid w:val="00D81FB6"/>
    <w:rsid w:val="00D8319A"/>
    <w:rsid w:val="00D85451"/>
    <w:rsid w:val="00D900C8"/>
    <w:rsid w:val="00DA2DBB"/>
    <w:rsid w:val="00DA4FEF"/>
    <w:rsid w:val="00DC26BA"/>
    <w:rsid w:val="00DD0CFE"/>
    <w:rsid w:val="00DD49B3"/>
    <w:rsid w:val="00DF0AA4"/>
    <w:rsid w:val="00DF3DC7"/>
    <w:rsid w:val="00DF567E"/>
    <w:rsid w:val="00DF6FA4"/>
    <w:rsid w:val="00E000B8"/>
    <w:rsid w:val="00E02C76"/>
    <w:rsid w:val="00E056B6"/>
    <w:rsid w:val="00E10AEC"/>
    <w:rsid w:val="00E21D4F"/>
    <w:rsid w:val="00E23867"/>
    <w:rsid w:val="00E323BB"/>
    <w:rsid w:val="00E33A4E"/>
    <w:rsid w:val="00E37161"/>
    <w:rsid w:val="00E43EEE"/>
    <w:rsid w:val="00E45BC0"/>
    <w:rsid w:val="00E47C82"/>
    <w:rsid w:val="00E57C60"/>
    <w:rsid w:val="00E57E7B"/>
    <w:rsid w:val="00E60798"/>
    <w:rsid w:val="00E613FD"/>
    <w:rsid w:val="00E6424E"/>
    <w:rsid w:val="00E701B5"/>
    <w:rsid w:val="00E71679"/>
    <w:rsid w:val="00E82599"/>
    <w:rsid w:val="00E833BC"/>
    <w:rsid w:val="00E8427E"/>
    <w:rsid w:val="00E9407D"/>
    <w:rsid w:val="00E97015"/>
    <w:rsid w:val="00E972A4"/>
    <w:rsid w:val="00EA3AF9"/>
    <w:rsid w:val="00EA47C7"/>
    <w:rsid w:val="00EA6231"/>
    <w:rsid w:val="00EA77D1"/>
    <w:rsid w:val="00EB1D8E"/>
    <w:rsid w:val="00EB3156"/>
    <w:rsid w:val="00EB35D3"/>
    <w:rsid w:val="00EB38F8"/>
    <w:rsid w:val="00EB4673"/>
    <w:rsid w:val="00EB6737"/>
    <w:rsid w:val="00EB6CAA"/>
    <w:rsid w:val="00EB78E4"/>
    <w:rsid w:val="00ED06A0"/>
    <w:rsid w:val="00ED07F2"/>
    <w:rsid w:val="00ED1888"/>
    <w:rsid w:val="00ED24AE"/>
    <w:rsid w:val="00EF07F1"/>
    <w:rsid w:val="00EF0EDD"/>
    <w:rsid w:val="00EF0EF0"/>
    <w:rsid w:val="00EF322F"/>
    <w:rsid w:val="00EF36EC"/>
    <w:rsid w:val="00EF788C"/>
    <w:rsid w:val="00F00E9F"/>
    <w:rsid w:val="00F02958"/>
    <w:rsid w:val="00F05063"/>
    <w:rsid w:val="00F06749"/>
    <w:rsid w:val="00F1107D"/>
    <w:rsid w:val="00F125E4"/>
    <w:rsid w:val="00F12B8E"/>
    <w:rsid w:val="00F14BC9"/>
    <w:rsid w:val="00F17793"/>
    <w:rsid w:val="00F17DC0"/>
    <w:rsid w:val="00F20636"/>
    <w:rsid w:val="00F23B1C"/>
    <w:rsid w:val="00F24B23"/>
    <w:rsid w:val="00F35BE0"/>
    <w:rsid w:val="00F4090D"/>
    <w:rsid w:val="00F45112"/>
    <w:rsid w:val="00F462E9"/>
    <w:rsid w:val="00F542B4"/>
    <w:rsid w:val="00F60322"/>
    <w:rsid w:val="00F60903"/>
    <w:rsid w:val="00F64C25"/>
    <w:rsid w:val="00F66D0E"/>
    <w:rsid w:val="00F75A1D"/>
    <w:rsid w:val="00F76AE4"/>
    <w:rsid w:val="00F80872"/>
    <w:rsid w:val="00FA4EBD"/>
    <w:rsid w:val="00FB3A45"/>
    <w:rsid w:val="00FC1DC5"/>
    <w:rsid w:val="00FC3001"/>
    <w:rsid w:val="00FC5273"/>
    <w:rsid w:val="00FC6608"/>
    <w:rsid w:val="00FC6D0E"/>
    <w:rsid w:val="00FD194A"/>
    <w:rsid w:val="00FD1FB2"/>
    <w:rsid w:val="00FD37F3"/>
    <w:rsid w:val="00FD50FD"/>
    <w:rsid w:val="00FD619A"/>
    <w:rsid w:val="00FE0960"/>
    <w:rsid w:val="00FF2E80"/>
    <w:rsid w:val="00FF5EB1"/>
    <w:rsid w:val="00FF60B7"/>
    <w:rsid w:val="00F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B04A4"/>
  <w15:chartTrackingRefBased/>
  <w15:docId w15:val="{C89361B3-58C0-4D81-82B8-73422165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FF"/>
      <w:u w:val="single"/>
    </w:rPr>
  </w:style>
  <w:style w:type="character" w:customStyle="1" w:styleId="apple-style-span">
    <w:name w:val="apple-style-span"/>
    <w:basedOn w:val="a0"/>
  </w:style>
  <w:style w:type="character" w:customStyle="1" w:styleId="resumebt1font">
    <w:name w:val="resume_bt1_font"/>
    <w:basedOn w:val="a0"/>
  </w:style>
  <w:style w:type="character" w:customStyle="1" w:styleId="apple-converted-space">
    <w:name w:val="apple-converted-space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qFormat/>
    <w:pPr>
      <w:jc w:val="center"/>
    </w:pPr>
    <w:rPr>
      <w:b/>
      <w:bCs/>
      <w:sz w:val="36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9">
    <w:name w:val="Body Text"/>
    <w:basedOn w:val="a"/>
    <w:pPr>
      <w:spacing w:line="360" w:lineRule="auto"/>
    </w:pPr>
    <w:rPr>
      <w:sz w:val="18"/>
    </w:rPr>
  </w:style>
  <w:style w:type="paragraph" w:customStyle="1" w:styleId="aa">
    <w:name w:val="列出段落"/>
    <w:basedOn w:val="a"/>
    <w:qFormat/>
    <w:pPr>
      <w:ind w:firstLineChars="200" w:firstLine="420"/>
    </w:pPr>
  </w:style>
  <w:style w:type="paragraph" w:styleId="ab">
    <w:name w:val="Salutation"/>
    <w:basedOn w:val="a"/>
    <w:next w:val="a"/>
    <w:link w:val="ac"/>
    <w:rsid w:val="002D4CC6"/>
    <w:pPr>
      <w:jc w:val="left"/>
    </w:pPr>
    <w:rPr>
      <w:szCs w:val="21"/>
    </w:rPr>
  </w:style>
  <w:style w:type="character" w:customStyle="1" w:styleId="ac">
    <w:name w:val="称呼 字符"/>
    <w:basedOn w:val="a0"/>
    <w:link w:val="ab"/>
    <w:rsid w:val="002D4CC6"/>
    <w:rPr>
      <w:kern w:val="2"/>
      <w:sz w:val="21"/>
      <w:szCs w:val="21"/>
    </w:rPr>
  </w:style>
  <w:style w:type="paragraph" w:styleId="ad">
    <w:name w:val="Closing"/>
    <w:basedOn w:val="a"/>
    <w:link w:val="ae"/>
    <w:rsid w:val="002D4CC6"/>
    <w:pPr>
      <w:ind w:leftChars="2100" w:left="100"/>
      <w:jc w:val="left"/>
    </w:pPr>
    <w:rPr>
      <w:szCs w:val="21"/>
    </w:rPr>
  </w:style>
  <w:style w:type="character" w:customStyle="1" w:styleId="ae">
    <w:name w:val="结束语 字符"/>
    <w:basedOn w:val="a0"/>
    <w:link w:val="ad"/>
    <w:rsid w:val="002D4CC6"/>
    <w:rPr>
      <w:kern w:val="2"/>
      <w:sz w:val="21"/>
      <w:szCs w:val="21"/>
    </w:rPr>
  </w:style>
  <w:style w:type="character" w:customStyle="1" w:styleId="HTML0">
    <w:name w:val="HTML 预设格式 字符"/>
    <w:basedOn w:val="a0"/>
    <w:link w:val="HTML"/>
    <w:rsid w:val="00517F64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http://img01.51jobcdn.com/im/2009/careerpost/jianlishuoming/images/jlmb/reasum_line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home</Company>
  <LinksUpToDate>false</LinksUpToDate>
  <CharactersWithSpaces>776</CharactersWithSpaces>
  <SharedDoc>false</SharedDoc>
  <HLinks>
    <vt:vector size="30" baseType="variant">
      <vt:variant>
        <vt:i4>3473476</vt:i4>
      </vt:variant>
      <vt:variant>
        <vt:i4>-1</vt:i4>
      </vt:variant>
      <vt:variant>
        <vt:i4>2072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2073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2076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2077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2115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 历</dc:title>
  <dc:subject/>
  <dc:creator>user</dc:creator>
  <cp:keywords/>
  <dc:description/>
  <cp:lastModifiedBy>xt j.</cp:lastModifiedBy>
  <cp:revision>4</cp:revision>
  <cp:lastPrinted>2012-06-05T02:23:00Z</cp:lastPrinted>
  <dcterms:created xsi:type="dcterms:W3CDTF">2024-11-04T00:59:00Z</dcterms:created>
  <dcterms:modified xsi:type="dcterms:W3CDTF">2025-06-03T09:39:00Z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2052-8.1.0.3363</vt:lpwstr>
  </property>
</Properties>
</file>